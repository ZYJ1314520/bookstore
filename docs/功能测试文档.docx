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D5E51">
      <w:pPr>
        <w:pStyle w:val="31"/>
        <w:jc w:val="center"/>
      </w:pPr>
      <w:r>
        <w:rPr>
          <w:color w:val="000000"/>
          <w:sz w:val="44"/>
        </w:rPr>
        <w:t>网上书店系统 — 功能测试文档</w:t>
      </w:r>
    </w:p>
    <w:p w14:paraId="7120ED5D">
      <w:pPr>
        <w:jc w:val="center"/>
      </w:pPr>
      <w:r>
        <w:rPr>
          <w:sz w:val="22"/>
        </w:rPr>
        <w:t>版本：V1.0</w:t>
      </w:r>
      <w:r>
        <w:rPr>
          <w:sz w:val="22"/>
        </w:rPr>
        <w:br w:type="textWrapping"/>
      </w:r>
      <w:r>
        <w:rPr>
          <w:sz w:val="22"/>
        </w:rPr>
        <w:t>日期：2026-06-03</w:t>
      </w:r>
      <w:r>
        <w:rPr>
          <w:sz w:val="22"/>
        </w:rPr>
        <w:br w:type="textWrapping"/>
      </w:r>
      <w:r>
        <w:rPr>
          <w:sz w:val="22"/>
        </w:rPr>
        <w:t>项目架构：Spring Boot + Vue3 + MySQL</w:t>
      </w:r>
    </w:p>
    <w:p w14:paraId="377BBCD4"/>
    <w:p w14:paraId="4CB49A9F">
      <w:pPr>
        <w:pStyle w:val="3"/>
      </w:pPr>
      <w:r>
        <w:rPr>
          <w:color w:val="333333"/>
        </w:rPr>
        <w:t>一、用户端功能测试</w:t>
      </w:r>
    </w:p>
    <w:p w14:paraId="71C4FF14">
      <w:pPr>
        <w:pStyle w:val="4"/>
      </w:pPr>
      <w:r>
        <w:rPr>
          <w:color w:val="444444"/>
        </w:rPr>
        <w:t>1.1 用户注册与登录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099"/>
        <w:gridCol w:w="2042"/>
        <w:gridCol w:w="1544"/>
        <w:gridCol w:w="1944"/>
        <w:gridCol w:w="1105"/>
      </w:tblGrid>
      <w:tr w14:paraId="123C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36928B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099" w:type="dxa"/>
          </w:tcPr>
          <w:p w14:paraId="170CA2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042" w:type="dxa"/>
          </w:tcPr>
          <w:p w14:paraId="247CC84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544" w:type="dxa"/>
          </w:tcPr>
          <w:p w14:paraId="53B49A7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944" w:type="dxa"/>
          </w:tcPr>
          <w:p w14:paraId="3831A0B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1105" w:type="dxa"/>
          </w:tcPr>
          <w:p w14:paraId="552E9BC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297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266D0036">
            <w:pPr>
              <w:spacing w:after="0" w:line="240" w:lineRule="auto"/>
            </w:pPr>
            <w:r>
              <w:rPr>
                <w:sz w:val="18"/>
              </w:rPr>
              <w:t>U-001</w:t>
            </w:r>
          </w:p>
        </w:tc>
        <w:tc>
          <w:tcPr>
            <w:tcW w:w="1099" w:type="dxa"/>
          </w:tcPr>
          <w:p w14:paraId="5453B7DE">
            <w:pPr>
              <w:spacing w:after="0" w:line="240" w:lineRule="auto"/>
            </w:pPr>
            <w:r>
              <w:rPr>
                <w:sz w:val="18"/>
              </w:rPr>
              <w:t>用户注册</w:t>
            </w:r>
          </w:p>
        </w:tc>
        <w:tc>
          <w:tcPr>
            <w:tcW w:w="2042" w:type="dxa"/>
          </w:tcPr>
          <w:p w14:paraId="33E5C023">
            <w:pPr>
              <w:spacing w:after="0" w:line="240" w:lineRule="auto"/>
            </w:pPr>
            <w:r>
              <w:rPr>
                <w:sz w:val="18"/>
              </w:rPr>
              <w:t>1. 访问 /register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输入用户名、密码、确认密码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点击注册</w:t>
            </w:r>
          </w:p>
        </w:tc>
        <w:tc>
          <w:tcPr>
            <w:tcW w:w="1544" w:type="dxa"/>
          </w:tcPr>
          <w:p w14:paraId="07A982E6">
            <w:pPr>
              <w:spacing w:after="0" w:line="240" w:lineRule="auto"/>
            </w:pPr>
            <w:r>
              <w:rPr>
                <w:sz w:val="18"/>
              </w:rPr>
              <w:t>注册成功，跳转登录页</w:t>
            </w:r>
          </w:p>
        </w:tc>
        <w:tc>
          <w:tcPr>
            <w:tcW w:w="1944" w:type="dxa"/>
          </w:tcPr>
          <w:p w14:paraId="771A5F93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725170"/>
                  <wp:effectExtent l="0" t="0" r="9525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67167E9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64CBE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72158DE6">
            <w:pPr>
              <w:spacing w:after="0" w:line="240" w:lineRule="auto"/>
            </w:pPr>
            <w:r>
              <w:rPr>
                <w:sz w:val="18"/>
              </w:rPr>
              <w:t>U-002</w:t>
            </w:r>
          </w:p>
        </w:tc>
        <w:tc>
          <w:tcPr>
            <w:tcW w:w="1099" w:type="dxa"/>
          </w:tcPr>
          <w:p w14:paraId="0D36EA94">
            <w:pPr>
              <w:spacing w:after="0" w:line="240" w:lineRule="auto"/>
            </w:pPr>
            <w:r>
              <w:rPr>
                <w:sz w:val="18"/>
              </w:rPr>
              <w:t>注册-用户名重复</w:t>
            </w:r>
          </w:p>
        </w:tc>
        <w:tc>
          <w:tcPr>
            <w:tcW w:w="2042" w:type="dxa"/>
          </w:tcPr>
          <w:p w14:paraId="6320B8B2">
            <w:pPr>
              <w:spacing w:after="0" w:line="240" w:lineRule="auto"/>
            </w:pPr>
            <w:r>
              <w:rPr>
                <w:sz w:val="18"/>
              </w:rPr>
              <w:t>1. 使用已存在的用户名注册</w:t>
            </w:r>
          </w:p>
        </w:tc>
        <w:tc>
          <w:tcPr>
            <w:tcW w:w="1544" w:type="dxa"/>
          </w:tcPr>
          <w:p w14:paraId="680EE4F7">
            <w:pPr>
              <w:spacing w:after="0" w:line="240" w:lineRule="auto"/>
            </w:pPr>
            <w:r>
              <w:rPr>
                <w:sz w:val="18"/>
              </w:rPr>
              <w:t>提示用户名已存在</w:t>
            </w:r>
          </w:p>
        </w:tc>
        <w:tc>
          <w:tcPr>
            <w:tcW w:w="1944" w:type="dxa"/>
          </w:tcPr>
          <w:p w14:paraId="7E4DB292">
            <w:pPr>
              <w:spacing w:after="0" w:line="240" w:lineRule="auto"/>
            </w:pPr>
            <w:r>
              <w:drawing>
                <wp:inline distT="0" distB="0" distL="114300" distR="114300">
                  <wp:extent cx="1069975" cy="1068705"/>
                  <wp:effectExtent l="0" t="0" r="12065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975" cy="1068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55DD499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6A31E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1C6A7497">
            <w:pPr>
              <w:spacing w:after="0" w:line="240" w:lineRule="auto"/>
            </w:pPr>
            <w:r>
              <w:rPr>
                <w:sz w:val="18"/>
              </w:rPr>
              <w:t>U-004</w:t>
            </w:r>
          </w:p>
        </w:tc>
        <w:tc>
          <w:tcPr>
            <w:tcW w:w="1099" w:type="dxa"/>
          </w:tcPr>
          <w:p w14:paraId="772226CF">
            <w:pPr>
              <w:spacing w:after="0" w:line="240" w:lineRule="auto"/>
            </w:pPr>
            <w:r>
              <w:rPr>
                <w:sz w:val="18"/>
              </w:rPr>
              <w:t>用户登录</w:t>
            </w:r>
          </w:p>
        </w:tc>
        <w:tc>
          <w:tcPr>
            <w:tcW w:w="2042" w:type="dxa"/>
          </w:tcPr>
          <w:p w14:paraId="1CB17559">
            <w:pPr>
              <w:spacing w:after="0" w:line="240" w:lineRule="auto"/>
            </w:pPr>
            <w:r>
              <w:rPr>
                <w:sz w:val="18"/>
              </w:rPr>
              <w:t>1. 访问 /login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输入正确用户名和密码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点击登录</w:t>
            </w:r>
          </w:p>
        </w:tc>
        <w:tc>
          <w:tcPr>
            <w:tcW w:w="1544" w:type="dxa"/>
          </w:tcPr>
          <w:p w14:paraId="4693BEC4">
            <w:pPr>
              <w:spacing w:after="0" w:line="240" w:lineRule="auto"/>
            </w:pPr>
            <w:r>
              <w:rPr>
                <w:sz w:val="18"/>
              </w:rPr>
              <w:t>登录成功，跳转首页</w:t>
            </w:r>
          </w:p>
        </w:tc>
        <w:tc>
          <w:tcPr>
            <w:tcW w:w="1944" w:type="dxa"/>
          </w:tcPr>
          <w:p w14:paraId="69BD173C">
            <w:pPr>
              <w:spacing w:after="0" w:line="240" w:lineRule="auto"/>
            </w:pPr>
            <w:r>
              <w:drawing>
                <wp:inline distT="0" distB="0" distL="114300" distR="114300">
                  <wp:extent cx="1036320" cy="512445"/>
                  <wp:effectExtent l="0" t="0" r="0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6320" cy="51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46A1B26D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B199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20EBC50E">
            <w:pPr>
              <w:spacing w:after="0" w:line="240" w:lineRule="auto"/>
            </w:pPr>
            <w:r>
              <w:rPr>
                <w:sz w:val="18"/>
              </w:rPr>
              <w:t>U-005</w:t>
            </w:r>
          </w:p>
        </w:tc>
        <w:tc>
          <w:tcPr>
            <w:tcW w:w="1099" w:type="dxa"/>
          </w:tcPr>
          <w:p w14:paraId="75729FBF">
            <w:pPr>
              <w:spacing w:after="0" w:line="240" w:lineRule="auto"/>
            </w:pPr>
            <w:r>
              <w:rPr>
                <w:sz w:val="18"/>
              </w:rPr>
              <w:t>登录-密码错误</w:t>
            </w:r>
          </w:p>
        </w:tc>
        <w:tc>
          <w:tcPr>
            <w:tcW w:w="2042" w:type="dxa"/>
          </w:tcPr>
          <w:p w14:paraId="130B0438">
            <w:pPr>
              <w:spacing w:after="0" w:line="240" w:lineRule="auto"/>
            </w:pPr>
            <w:r>
              <w:rPr>
                <w:sz w:val="18"/>
              </w:rPr>
              <w:t>1. 输入错误密码登录</w:t>
            </w:r>
          </w:p>
        </w:tc>
        <w:tc>
          <w:tcPr>
            <w:tcW w:w="1544" w:type="dxa"/>
          </w:tcPr>
          <w:p w14:paraId="2ADE3285">
            <w:pPr>
              <w:spacing w:after="0" w:line="240" w:lineRule="auto"/>
            </w:pPr>
            <w:r>
              <w:rPr>
                <w:sz w:val="18"/>
              </w:rPr>
              <w:t>提示密码错误</w:t>
            </w:r>
          </w:p>
        </w:tc>
        <w:tc>
          <w:tcPr>
            <w:tcW w:w="1944" w:type="dxa"/>
          </w:tcPr>
          <w:p w14:paraId="3C5C95CA">
            <w:pPr>
              <w:spacing w:after="0" w:line="240" w:lineRule="auto"/>
            </w:pPr>
            <w:r>
              <w:drawing>
                <wp:inline distT="0" distB="0" distL="114300" distR="114300">
                  <wp:extent cx="1010285" cy="1000125"/>
                  <wp:effectExtent l="0" t="0" r="10795" b="571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28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24DBC50E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F89D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795036E5">
            <w:pPr>
              <w:spacing w:after="0" w:line="240" w:lineRule="auto"/>
            </w:pPr>
            <w:r>
              <w:rPr>
                <w:sz w:val="18"/>
              </w:rPr>
              <w:t>U-006</w:t>
            </w:r>
          </w:p>
        </w:tc>
        <w:tc>
          <w:tcPr>
            <w:tcW w:w="1099" w:type="dxa"/>
          </w:tcPr>
          <w:p w14:paraId="4668C2D7">
            <w:pPr>
              <w:spacing w:after="0" w:line="240" w:lineRule="auto"/>
            </w:pPr>
            <w:r>
              <w:rPr>
                <w:sz w:val="18"/>
              </w:rPr>
              <w:t>登录-用户被禁用</w:t>
            </w:r>
          </w:p>
        </w:tc>
        <w:tc>
          <w:tcPr>
            <w:tcW w:w="2042" w:type="dxa"/>
          </w:tcPr>
          <w:p w14:paraId="159E1580">
            <w:pPr>
              <w:spacing w:after="0" w:line="240" w:lineRule="auto"/>
            </w:pPr>
            <w:r>
              <w:rPr>
                <w:sz w:val="18"/>
              </w:rPr>
              <w:t>1. 使用被禁用的账号登录</w:t>
            </w:r>
          </w:p>
        </w:tc>
        <w:tc>
          <w:tcPr>
            <w:tcW w:w="1544" w:type="dxa"/>
          </w:tcPr>
          <w:p w14:paraId="22DAFE91">
            <w:pPr>
              <w:spacing w:after="0" w:line="240" w:lineRule="auto"/>
            </w:pPr>
            <w:r>
              <w:rPr>
                <w:sz w:val="18"/>
              </w:rPr>
              <w:t>提示账号已被禁用</w:t>
            </w:r>
          </w:p>
        </w:tc>
        <w:tc>
          <w:tcPr>
            <w:tcW w:w="1944" w:type="dxa"/>
          </w:tcPr>
          <w:p w14:paraId="7B3B45A8">
            <w:pPr>
              <w:spacing w:after="0" w:line="240" w:lineRule="auto"/>
            </w:pPr>
            <w:r>
              <w:drawing>
                <wp:inline distT="0" distB="0" distL="114300" distR="114300">
                  <wp:extent cx="1033145" cy="996315"/>
                  <wp:effectExtent l="0" t="0" r="3175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1151886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821E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22" w:type="dxa"/>
          </w:tcPr>
          <w:p w14:paraId="070A7A5C">
            <w:pPr>
              <w:spacing w:after="0" w:line="240" w:lineRule="auto"/>
            </w:pPr>
            <w:r>
              <w:rPr>
                <w:sz w:val="18"/>
              </w:rPr>
              <w:t>U-007</w:t>
            </w:r>
          </w:p>
        </w:tc>
        <w:tc>
          <w:tcPr>
            <w:tcW w:w="1099" w:type="dxa"/>
          </w:tcPr>
          <w:p w14:paraId="4EEFCAA7">
            <w:pPr>
              <w:spacing w:after="0" w:line="240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2042" w:type="dxa"/>
          </w:tcPr>
          <w:p w14:paraId="3790FA66">
            <w:pPr>
              <w:spacing w:after="0" w:line="240" w:lineRule="auto"/>
            </w:pPr>
            <w:r>
              <w:rPr>
                <w:sz w:val="18"/>
              </w:rPr>
              <w:t>1. 点击右上角下拉菜单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点击退出登录</w:t>
            </w:r>
          </w:p>
        </w:tc>
        <w:tc>
          <w:tcPr>
            <w:tcW w:w="1544" w:type="dxa"/>
          </w:tcPr>
          <w:p w14:paraId="0620BA9A">
            <w:pPr>
              <w:spacing w:after="0" w:line="240" w:lineRule="auto"/>
            </w:pPr>
            <w:r>
              <w:rPr>
                <w:sz w:val="18"/>
              </w:rPr>
              <w:t>跳转登录页，token清除</w:t>
            </w:r>
          </w:p>
        </w:tc>
        <w:tc>
          <w:tcPr>
            <w:tcW w:w="1944" w:type="dxa"/>
          </w:tcPr>
          <w:p w14:paraId="59ECB4FD">
            <w:pPr>
              <w:spacing w:after="0" w:line="240" w:lineRule="auto"/>
            </w:pPr>
            <w:r>
              <w:drawing>
                <wp:inline distT="0" distB="0" distL="114300" distR="114300">
                  <wp:extent cx="1076960" cy="471170"/>
                  <wp:effectExtent l="0" t="0" r="5080" b="127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960" cy="471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dxa"/>
          </w:tcPr>
          <w:p w14:paraId="218B10B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5E31D28E"/>
    <w:p w14:paraId="44C849F8">
      <w:pPr>
        <w:pStyle w:val="4"/>
      </w:pPr>
      <w:r>
        <w:rPr>
          <w:color w:val="444444"/>
        </w:rPr>
        <w:t>1.2 首页与浏览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6"/>
        <w:gridCol w:w="1135"/>
        <w:gridCol w:w="1915"/>
        <w:gridCol w:w="1565"/>
        <w:gridCol w:w="1944"/>
        <w:gridCol w:w="1141"/>
      </w:tblGrid>
      <w:tr w14:paraId="58E96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7AAF7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D00615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1DD57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07136C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8E2323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1EAFD7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2EDC9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0825CB">
            <w:pPr>
              <w:spacing w:after="0" w:line="240" w:lineRule="auto"/>
            </w:pPr>
            <w:r>
              <w:rPr>
                <w:sz w:val="18"/>
              </w:rPr>
              <w:t>U-008</w:t>
            </w:r>
          </w:p>
        </w:tc>
        <w:tc>
          <w:tcPr>
            <w:tcW w:w="1440" w:type="dxa"/>
          </w:tcPr>
          <w:p w14:paraId="540D2D11">
            <w:pPr>
              <w:spacing w:after="0" w:line="240" w:lineRule="auto"/>
            </w:pPr>
            <w:r>
              <w:rPr>
                <w:sz w:val="18"/>
              </w:rPr>
              <w:t>首页加载</w:t>
            </w:r>
          </w:p>
        </w:tc>
        <w:tc>
          <w:tcPr>
            <w:tcW w:w="1440" w:type="dxa"/>
          </w:tcPr>
          <w:p w14:paraId="32AD94E2">
            <w:pPr>
              <w:spacing w:after="0" w:line="240" w:lineRule="auto"/>
            </w:pPr>
            <w:r>
              <w:rPr>
                <w:sz w:val="18"/>
              </w:rPr>
              <w:t>1. 访问 /</w:t>
            </w:r>
          </w:p>
        </w:tc>
        <w:tc>
          <w:tcPr>
            <w:tcW w:w="1440" w:type="dxa"/>
          </w:tcPr>
          <w:p w14:paraId="07E84A5C">
            <w:pPr>
              <w:spacing w:after="0" w:line="240" w:lineRule="auto"/>
            </w:pPr>
            <w:r>
              <w:rPr>
                <w:sz w:val="18"/>
              </w:rPr>
              <w:t>正常显示轮播图、热销推荐、新书上架</w:t>
            </w:r>
          </w:p>
        </w:tc>
        <w:tc>
          <w:tcPr>
            <w:tcW w:w="1440" w:type="dxa"/>
          </w:tcPr>
          <w:p w14:paraId="39AA8D06">
            <w:pPr>
              <w:spacing w:after="0" w:line="240" w:lineRule="auto"/>
            </w:pPr>
            <w:r>
              <w:drawing>
                <wp:inline distT="0" distB="0" distL="114300" distR="114300">
                  <wp:extent cx="1094740" cy="525780"/>
                  <wp:effectExtent l="0" t="0" r="254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E3D1BE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43CC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8B7061D">
            <w:pPr>
              <w:spacing w:after="0" w:line="240" w:lineRule="auto"/>
            </w:pPr>
            <w:r>
              <w:rPr>
                <w:sz w:val="18"/>
              </w:rPr>
              <w:t>U-009</w:t>
            </w:r>
          </w:p>
        </w:tc>
        <w:tc>
          <w:tcPr>
            <w:tcW w:w="1440" w:type="dxa"/>
          </w:tcPr>
          <w:p w14:paraId="12CFD86D">
            <w:pPr>
              <w:spacing w:after="0" w:line="240" w:lineRule="auto"/>
            </w:pPr>
            <w:r>
              <w:rPr>
                <w:sz w:val="18"/>
              </w:rPr>
              <w:t>分类导航</w:t>
            </w:r>
          </w:p>
        </w:tc>
        <w:tc>
          <w:tcPr>
            <w:tcW w:w="1440" w:type="dxa"/>
          </w:tcPr>
          <w:p w14:paraId="5B5D06EA">
            <w:pPr>
              <w:spacing w:after="0" w:line="240" w:lineRule="auto"/>
            </w:pPr>
            <w:r>
              <w:rPr>
                <w:sz w:val="18"/>
              </w:rPr>
              <w:t>1. 点击顶部分类导航标签</w:t>
            </w:r>
          </w:p>
        </w:tc>
        <w:tc>
          <w:tcPr>
            <w:tcW w:w="1440" w:type="dxa"/>
          </w:tcPr>
          <w:p w14:paraId="5914C095">
            <w:pPr>
              <w:spacing w:after="0" w:line="240" w:lineRule="auto"/>
            </w:pPr>
            <w:r>
              <w:rPr>
                <w:sz w:val="18"/>
              </w:rPr>
              <w:t>跳转对应分类图书列表</w:t>
            </w:r>
          </w:p>
        </w:tc>
        <w:tc>
          <w:tcPr>
            <w:tcW w:w="1440" w:type="dxa"/>
          </w:tcPr>
          <w:p w14:paraId="458BC7AB">
            <w:pPr>
              <w:spacing w:after="0" w:line="240" w:lineRule="auto"/>
            </w:pPr>
            <w:r>
              <w:drawing>
                <wp:inline distT="0" distB="0" distL="114300" distR="114300">
                  <wp:extent cx="1087120" cy="570865"/>
                  <wp:effectExtent l="0" t="0" r="10160" b="825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0" cy="570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3DD7B99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3AE2F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EB553F">
            <w:pPr>
              <w:spacing w:after="0" w:line="240" w:lineRule="auto"/>
            </w:pPr>
            <w:r>
              <w:rPr>
                <w:sz w:val="18"/>
              </w:rPr>
              <w:t>U-010</w:t>
            </w:r>
          </w:p>
        </w:tc>
        <w:tc>
          <w:tcPr>
            <w:tcW w:w="1440" w:type="dxa"/>
          </w:tcPr>
          <w:p w14:paraId="2F5E2DCB">
            <w:pPr>
              <w:spacing w:after="0" w:line="240" w:lineRule="auto"/>
            </w:pPr>
            <w:r>
              <w:rPr>
                <w:sz w:val="18"/>
              </w:rPr>
              <w:t>热销图书</w:t>
            </w:r>
          </w:p>
        </w:tc>
        <w:tc>
          <w:tcPr>
            <w:tcW w:w="1440" w:type="dxa"/>
          </w:tcPr>
          <w:p w14:paraId="6667C2EB">
            <w:pPr>
              <w:spacing w:after="0" w:line="240" w:lineRule="auto"/>
            </w:pPr>
            <w:r>
              <w:rPr>
                <w:sz w:val="18"/>
              </w:rPr>
              <w:t>1. 查看首页热销区域</w:t>
            </w:r>
          </w:p>
        </w:tc>
        <w:tc>
          <w:tcPr>
            <w:tcW w:w="1440" w:type="dxa"/>
          </w:tcPr>
          <w:p w14:paraId="00510C0C">
            <w:pPr>
              <w:spacing w:after="0" w:line="240" w:lineRule="auto"/>
            </w:pPr>
            <w:r>
              <w:rPr>
                <w:sz w:val="18"/>
              </w:rPr>
              <w:t>显示热销图书列表（按销量排序）</w:t>
            </w:r>
          </w:p>
        </w:tc>
        <w:tc>
          <w:tcPr>
            <w:tcW w:w="1440" w:type="dxa"/>
          </w:tcPr>
          <w:p w14:paraId="53F2C1B8">
            <w:pPr>
              <w:spacing w:after="0" w:line="240" w:lineRule="auto"/>
            </w:pPr>
            <w:r>
              <w:drawing>
                <wp:inline distT="0" distB="0" distL="114300" distR="114300">
                  <wp:extent cx="1087755" cy="502920"/>
                  <wp:effectExtent l="0" t="0" r="952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755" cy="502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0C06E834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E07B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60C130">
            <w:pPr>
              <w:spacing w:after="0" w:line="240" w:lineRule="auto"/>
            </w:pPr>
            <w:r>
              <w:rPr>
                <w:sz w:val="18"/>
              </w:rPr>
              <w:t>U-011</w:t>
            </w:r>
          </w:p>
        </w:tc>
        <w:tc>
          <w:tcPr>
            <w:tcW w:w="1440" w:type="dxa"/>
          </w:tcPr>
          <w:p w14:paraId="5F4AAE53">
            <w:pPr>
              <w:spacing w:after="0" w:line="240" w:lineRule="auto"/>
            </w:pPr>
            <w:r>
              <w:rPr>
                <w:sz w:val="18"/>
              </w:rPr>
              <w:t>新书上架</w:t>
            </w:r>
          </w:p>
        </w:tc>
        <w:tc>
          <w:tcPr>
            <w:tcW w:w="1440" w:type="dxa"/>
          </w:tcPr>
          <w:p w14:paraId="1009CBF8">
            <w:pPr>
              <w:spacing w:after="0" w:line="240" w:lineRule="auto"/>
            </w:pPr>
            <w:r>
              <w:rPr>
                <w:sz w:val="18"/>
              </w:rPr>
              <w:t>1. 查看首页新书区域</w:t>
            </w:r>
          </w:p>
        </w:tc>
        <w:tc>
          <w:tcPr>
            <w:tcW w:w="1440" w:type="dxa"/>
          </w:tcPr>
          <w:p w14:paraId="223E1C4D">
            <w:pPr>
              <w:spacing w:after="0" w:line="240" w:lineRule="auto"/>
            </w:pPr>
            <w:r>
              <w:rPr>
                <w:sz w:val="18"/>
              </w:rPr>
              <w:t>显示最新上架图书</w:t>
            </w:r>
          </w:p>
        </w:tc>
        <w:tc>
          <w:tcPr>
            <w:tcW w:w="1440" w:type="dxa"/>
          </w:tcPr>
          <w:p w14:paraId="61ECA290">
            <w:pPr>
              <w:spacing w:after="0" w:line="240" w:lineRule="auto"/>
            </w:pPr>
            <w:r>
              <w:drawing>
                <wp:inline distT="0" distB="0" distL="114300" distR="114300">
                  <wp:extent cx="1073150" cy="563245"/>
                  <wp:effectExtent l="0" t="0" r="8890" b="63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3150" cy="563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E006B7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</w:tbl>
    <w:p w14:paraId="78BAFD28"/>
    <w:p w14:paraId="52DBCF5F">
      <w:pPr>
        <w:pStyle w:val="4"/>
      </w:pPr>
      <w:r>
        <w:rPr>
          <w:color w:val="444444"/>
        </w:rPr>
        <w:t>1.3 图书搜索与筛选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0"/>
        <w:gridCol w:w="1097"/>
        <w:gridCol w:w="1918"/>
        <w:gridCol w:w="1458"/>
        <w:gridCol w:w="2160"/>
        <w:gridCol w:w="1103"/>
      </w:tblGrid>
      <w:tr w14:paraId="4A2BB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A50C24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485B83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511433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04EADFB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C5436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01927B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DEA2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B0135C3">
            <w:pPr>
              <w:spacing w:after="0" w:line="240" w:lineRule="auto"/>
            </w:pPr>
            <w:r>
              <w:rPr>
                <w:sz w:val="18"/>
              </w:rPr>
              <w:t>U-012</w:t>
            </w:r>
          </w:p>
        </w:tc>
        <w:tc>
          <w:tcPr>
            <w:tcW w:w="1440" w:type="dxa"/>
          </w:tcPr>
          <w:p w14:paraId="2390B86B">
            <w:pPr>
              <w:spacing w:after="0" w:line="240" w:lineRule="auto"/>
            </w:pPr>
            <w:r>
              <w:rPr>
                <w:sz w:val="18"/>
              </w:rPr>
              <w:t>关键词搜索</w:t>
            </w:r>
          </w:p>
        </w:tc>
        <w:tc>
          <w:tcPr>
            <w:tcW w:w="1440" w:type="dxa"/>
          </w:tcPr>
          <w:p w14:paraId="2C3DF426">
            <w:pPr>
              <w:spacing w:after="0" w:line="240" w:lineRule="auto"/>
            </w:pPr>
            <w:r>
              <w:rPr>
                <w:sz w:val="18"/>
              </w:rPr>
              <w:t>1. 在搜索框输入书名/作者/ISBN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点击搜索或回车</w:t>
            </w:r>
          </w:p>
        </w:tc>
        <w:tc>
          <w:tcPr>
            <w:tcW w:w="1440" w:type="dxa"/>
          </w:tcPr>
          <w:p w14:paraId="41C2B454">
            <w:pPr>
              <w:spacing w:after="0" w:line="240" w:lineRule="auto"/>
            </w:pPr>
            <w:r>
              <w:rPr>
                <w:sz w:val="18"/>
              </w:rPr>
              <w:t>显示匹配的图书列表</w:t>
            </w:r>
          </w:p>
        </w:tc>
        <w:tc>
          <w:tcPr>
            <w:tcW w:w="1440" w:type="dxa"/>
          </w:tcPr>
          <w:p w14:paraId="1681EDE2">
            <w:pPr>
              <w:spacing w:after="0" w:line="240" w:lineRule="auto"/>
            </w:pPr>
            <w:r>
              <w:drawing>
                <wp:inline distT="0" distB="0" distL="114300" distR="114300">
                  <wp:extent cx="1214755" cy="637540"/>
                  <wp:effectExtent l="0" t="0" r="4445" b="254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755" cy="637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68077B0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526A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E15A18">
            <w:pPr>
              <w:spacing w:after="0" w:line="240" w:lineRule="auto"/>
            </w:pPr>
            <w:r>
              <w:rPr>
                <w:sz w:val="18"/>
              </w:rPr>
              <w:t>U-013</w:t>
            </w:r>
          </w:p>
        </w:tc>
        <w:tc>
          <w:tcPr>
            <w:tcW w:w="1440" w:type="dxa"/>
          </w:tcPr>
          <w:p w14:paraId="7AB11883">
            <w:pPr>
              <w:spacing w:after="0" w:line="240" w:lineRule="auto"/>
            </w:pPr>
            <w:r>
              <w:rPr>
                <w:sz w:val="18"/>
              </w:rPr>
              <w:t>搜索历史</w:t>
            </w:r>
          </w:p>
        </w:tc>
        <w:tc>
          <w:tcPr>
            <w:tcW w:w="1440" w:type="dxa"/>
          </w:tcPr>
          <w:p w14:paraId="0A7C9482">
            <w:pPr>
              <w:spacing w:after="0" w:line="240" w:lineRule="auto"/>
            </w:pPr>
            <w:r>
              <w:rPr>
                <w:sz w:val="18"/>
              </w:rPr>
              <w:t>1. 搜索后再次点击搜索框</w:t>
            </w:r>
          </w:p>
        </w:tc>
        <w:tc>
          <w:tcPr>
            <w:tcW w:w="1440" w:type="dxa"/>
          </w:tcPr>
          <w:p w14:paraId="64C1CB68">
            <w:pPr>
              <w:spacing w:after="0" w:line="240" w:lineRule="auto"/>
            </w:pPr>
            <w:r>
              <w:rPr>
                <w:sz w:val="18"/>
              </w:rPr>
              <w:t>显示搜索历史标签</w:t>
            </w:r>
          </w:p>
        </w:tc>
        <w:tc>
          <w:tcPr>
            <w:tcW w:w="1440" w:type="dxa"/>
          </w:tcPr>
          <w:p w14:paraId="6D6A7164">
            <w:pPr>
              <w:spacing w:after="0" w:line="240" w:lineRule="auto"/>
            </w:pPr>
            <w:r>
              <w:drawing>
                <wp:inline distT="0" distB="0" distL="114300" distR="114300">
                  <wp:extent cx="1229360" cy="494030"/>
                  <wp:effectExtent l="0" t="0" r="5080" b="889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60" cy="494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499187EB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48105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20FFD4F">
            <w:pPr>
              <w:spacing w:after="0" w:line="240" w:lineRule="auto"/>
            </w:pPr>
            <w:r>
              <w:rPr>
                <w:sz w:val="18"/>
              </w:rPr>
              <w:t>U-014</w:t>
            </w:r>
          </w:p>
        </w:tc>
        <w:tc>
          <w:tcPr>
            <w:tcW w:w="1440" w:type="dxa"/>
          </w:tcPr>
          <w:p w14:paraId="31988370">
            <w:pPr>
              <w:spacing w:after="0" w:line="240" w:lineRule="auto"/>
            </w:pPr>
            <w:r>
              <w:rPr>
                <w:sz w:val="18"/>
              </w:rPr>
              <w:t>清空搜索历史</w:t>
            </w:r>
          </w:p>
        </w:tc>
        <w:tc>
          <w:tcPr>
            <w:tcW w:w="1440" w:type="dxa"/>
          </w:tcPr>
          <w:p w14:paraId="68220D41">
            <w:pPr>
              <w:spacing w:after="0" w:line="240" w:lineRule="auto"/>
            </w:pPr>
            <w:r>
              <w:rPr>
                <w:sz w:val="18"/>
              </w:rPr>
              <w:t>1. 点击搜索历史旁的清空按钮</w:t>
            </w:r>
          </w:p>
        </w:tc>
        <w:tc>
          <w:tcPr>
            <w:tcW w:w="1440" w:type="dxa"/>
          </w:tcPr>
          <w:p w14:paraId="05FD4CF5">
            <w:pPr>
              <w:spacing w:after="0" w:line="240" w:lineRule="auto"/>
            </w:pPr>
            <w:r>
              <w:rPr>
                <w:sz w:val="18"/>
              </w:rPr>
              <w:t>搜索历史被清除</w:t>
            </w:r>
          </w:p>
        </w:tc>
        <w:tc>
          <w:tcPr>
            <w:tcW w:w="1440" w:type="dxa"/>
          </w:tcPr>
          <w:p w14:paraId="7721A6BC">
            <w:pPr>
              <w:spacing w:after="0" w:line="240" w:lineRule="auto"/>
            </w:pPr>
            <w:r>
              <w:drawing>
                <wp:inline distT="0" distB="0" distL="114300" distR="114300">
                  <wp:extent cx="1208405" cy="302260"/>
                  <wp:effectExtent l="0" t="0" r="10795" b="2540"/>
                  <wp:docPr id="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05" cy="302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50689EC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2B5FF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01F74F">
            <w:pPr>
              <w:spacing w:after="0" w:line="240" w:lineRule="auto"/>
            </w:pPr>
            <w:r>
              <w:rPr>
                <w:sz w:val="18"/>
              </w:rPr>
              <w:t>U-015</w:t>
            </w:r>
          </w:p>
        </w:tc>
        <w:tc>
          <w:tcPr>
            <w:tcW w:w="1440" w:type="dxa"/>
          </w:tcPr>
          <w:p w14:paraId="1561F547">
            <w:pPr>
              <w:spacing w:after="0" w:line="240" w:lineRule="auto"/>
            </w:pPr>
            <w:r>
              <w:rPr>
                <w:sz w:val="18"/>
              </w:rPr>
              <w:t>分类筛选</w:t>
            </w:r>
          </w:p>
        </w:tc>
        <w:tc>
          <w:tcPr>
            <w:tcW w:w="1440" w:type="dxa"/>
          </w:tcPr>
          <w:p w14:paraId="00CF11FA">
            <w:pPr>
              <w:spacing w:after="0" w:line="240" w:lineRule="auto"/>
            </w:pPr>
            <w:r>
              <w:rPr>
                <w:sz w:val="18"/>
              </w:rPr>
              <w:t>1. 在图书列表页选择分类</w:t>
            </w:r>
          </w:p>
        </w:tc>
        <w:tc>
          <w:tcPr>
            <w:tcW w:w="1440" w:type="dxa"/>
          </w:tcPr>
          <w:p w14:paraId="4FC48BAA">
            <w:pPr>
              <w:spacing w:after="0" w:line="240" w:lineRule="auto"/>
            </w:pPr>
            <w:r>
              <w:rPr>
                <w:sz w:val="18"/>
              </w:rPr>
              <w:t>显示该分类下的图书</w:t>
            </w:r>
          </w:p>
        </w:tc>
        <w:tc>
          <w:tcPr>
            <w:tcW w:w="1440" w:type="dxa"/>
          </w:tcPr>
          <w:p w14:paraId="6857B215">
            <w:pPr>
              <w:spacing w:after="0" w:line="240" w:lineRule="auto"/>
            </w:pPr>
            <w:r>
              <w:drawing>
                <wp:inline distT="0" distB="0" distL="114300" distR="114300">
                  <wp:extent cx="1129665" cy="541020"/>
                  <wp:effectExtent l="0" t="0" r="13335" b="7620"/>
                  <wp:docPr id="1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65" cy="541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24353D22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74353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3EB611">
            <w:pPr>
              <w:spacing w:after="0" w:line="240" w:lineRule="auto"/>
            </w:pPr>
            <w:r>
              <w:rPr>
                <w:sz w:val="18"/>
              </w:rPr>
              <w:t>U-016</w:t>
            </w:r>
          </w:p>
        </w:tc>
        <w:tc>
          <w:tcPr>
            <w:tcW w:w="1440" w:type="dxa"/>
          </w:tcPr>
          <w:p w14:paraId="2AEB3D29">
            <w:pPr>
              <w:spacing w:after="0" w:line="240" w:lineRule="auto"/>
            </w:pPr>
            <w:r>
              <w:rPr>
                <w:sz w:val="18"/>
              </w:rPr>
              <w:t>价格区间筛选</w:t>
            </w:r>
          </w:p>
        </w:tc>
        <w:tc>
          <w:tcPr>
            <w:tcW w:w="1440" w:type="dxa"/>
          </w:tcPr>
          <w:p w14:paraId="174C9396">
            <w:pPr>
              <w:spacing w:after="0" w:line="240" w:lineRule="auto"/>
            </w:pPr>
            <w:r>
              <w:rPr>
                <w:sz w:val="18"/>
              </w:rPr>
              <w:t>1. 输入最低价和最高价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点击筛选</w:t>
            </w:r>
          </w:p>
        </w:tc>
        <w:tc>
          <w:tcPr>
            <w:tcW w:w="1440" w:type="dxa"/>
          </w:tcPr>
          <w:p w14:paraId="731668D4">
            <w:pPr>
              <w:spacing w:after="0" w:line="240" w:lineRule="auto"/>
            </w:pPr>
            <w:r>
              <w:rPr>
                <w:sz w:val="18"/>
              </w:rPr>
              <w:t>显示价格在区间内的图书</w:t>
            </w:r>
          </w:p>
        </w:tc>
        <w:tc>
          <w:tcPr>
            <w:tcW w:w="1440" w:type="dxa"/>
          </w:tcPr>
          <w:p w14:paraId="6DF25483">
            <w:pPr>
              <w:spacing w:after="0" w:line="240" w:lineRule="auto"/>
            </w:pPr>
            <w:r>
              <w:drawing>
                <wp:inline distT="0" distB="0" distL="114300" distR="114300">
                  <wp:extent cx="1089660" cy="524510"/>
                  <wp:effectExtent l="0" t="0" r="7620" b="8890"/>
                  <wp:docPr id="1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660" cy="524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3DC2E87F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1A1CA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8EDEB4">
            <w:pPr>
              <w:spacing w:after="0" w:line="240" w:lineRule="auto"/>
            </w:pPr>
            <w:r>
              <w:rPr>
                <w:sz w:val="18"/>
              </w:rPr>
              <w:t>U-017</w:t>
            </w:r>
          </w:p>
        </w:tc>
        <w:tc>
          <w:tcPr>
            <w:tcW w:w="1440" w:type="dxa"/>
          </w:tcPr>
          <w:p w14:paraId="6DFC139C">
            <w:pPr>
              <w:spacing w:after="0" w:line="240" w:lineRule="auto"/>
            </w:pPr>
            <w:r>
              <w:rPr>
                <w:sz w:val="18"/>
              </w:rPr>
              <w:t>排序-销量</w:t>
            </w:r>
          </w:p>
        </w:tc>
        <w:tc>
          <w:tcPr>
            <w:tcW w:w="1440" w:type="dxa"/>
          </w:tcPr>
          <w:p w14:paraId="1C3C8382">
            <w:pPr>
              <w:spacing w:after="0" w:line="240" w:lineRule="auto"/>
            </w:pPr>
            <w:r>
              <w:rPr>
                <w:sz w:val="18"/>
              </w:rPr>
              <w:t>1. 选择"销量最高"排序</w:t>
            </w:r>
          </w:p>
        </w:tc>
        <w:tc>
          <w:tcPr>
            <w:tcW w:w="1440" w:type="dxa"/>
          </w:tcPr>
          <w:p w14:paraId="1600AA2D">
            <w:pPr>
              <w:spacing w:after="0" w:line="240" w:lineRule="auto"/>
            </w:pPr>
            <w:r>
              <w:rPr>
                <w:sz w:val="18"/>
              </w:rPr>
              <w:t>图书按销量降序排列</w:t>
            </w:r>
          </w:p>
        </w:tc>
        <w:tc>
          <w:tcPr>
            <w:tcW w:w="1440" w:type="dxa"/>
          </w:tcPr>
          <w:p w14:paraId="59F24257">
            <w:pPr>
              <w:spacing w:after="0" w:line="240" w:lineRule="auto"/>
            </w:pPr>
            <w:r>
              <w:drawing>
                <wp:inline distT="0" distB="0" distL="114300" distR="114300">
                  <wp:extent cx="1064260" cy="514985"/>
                  <wp:effectExtent l="0" t="0" r="2540" b="3175"/>
                  <wp:docPr id="1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514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40" w:type="dxa"/>
          </w:tcPr>
          <w:p w14:paraId="6AE7DFBA">
            <w:pPr>
              <w:spacing w:after="0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测试通过</w:t>
            </w:r>
          </w:p>
        </w:tc>
      </w:tr>
      <w:tr w14:paraId="0550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031139">
            <w:pPr>
              <w:spacing w:after="0" w:line="240" w:lineRule="auto"/>
            </w:pPr>
            <w:r>
              <w:rPr>
                <w:sz w:val="18"/>
              </w:rPr>
              <w:t>U-018</w:t>
            </w:r>
          </w:p>
        </w:tc>
        <w:tc>
          <w:tcPr>
            <w:tcW w:w="1440" w:type="dxa"/>
          </w:tcPr>
          <w:p w14:paraId="58F1F861">
            <w:pPr>
              <w:spacing w:after="0" w:line="240" w:lineRule="auto"/>
            </w:pPr>
            <w:r>
              <w:rPr>
                <w:sz w:val="18"/>
              </w:rPr>
              <w:t>排序-价格升序</w:t>
            </w:r>
          </w:p>
        </w:tc>
        <w:tc>
          <w:tcPr>
            <w:tcW w:w="1440" w:type="dxa"/>
          </w:tcPr>
          <w:p w14:paraId="279DF52A">
            <w:pPr>
              <w:spacing w:after="0" w:line="240" w:lineRule="auto"/>
            </w:pPr>
            <w:r>
              <w:rPr>
                <w:sz w:val="18"/>
              </w:rPr>
              <w:t>1. 选择"价格从低到高"</w:t>
            </w:r>
          </w:p>
        </w:tc>
        <w:tc>
          <w:tcPr>
            <w:tcW w:w="1440" w:type="dxa"/>
          </w:tcPr>
          <w:p w14:paraId="6AEFAEA7">
            <w:pPr>
              <w:spacing w:after="0" w:line="240" w:lineRule="auto"/>
            </w:pPr>
            <w:r>
              <w:rPr>
                <w:sz w:val="18"/>
              </w:rPr>
              <w:t>图书按价格升序排列</w:t>
            </w:r>
          </w:p>
        </w:tc>
        <w:tc>
          <w:tcPr>
            <w:tcW w:w="1440" w:type="dxa"/>
          </w:tcPr>
          <w:p w14:paraId="74531BDB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440" w:type="dxa"/>
          </w:tcPr>
          <w:p w14:paraId="1BC64063">
            <w:pPr>
              <w:spacing w:after="0" w:line="240" w:lineRule="auto"/>
            </w:pPr>
          </w:p>
        </w:tc>
      </w:tr>
      <w:tr w14:paraId="5754C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3199BE">
            <w:pPr>
              <w:spacing w:after="0" w:line="240" w:lineRule="auto"/>
            </w:pPr>
            <w:r>
              <w:rPr>
                <w:sz w:val="18"/>
              </w:rPr>
              <w:t>U-019</w:t>
            </w:r>
          </w:p>
        </w:tc>
        <w:tc>
          <w:tcPr>
            <w:tcW w:w="1440" w:type="dxa"/>
          </w:tcPr>
          <w:p w14:paraId="25CCCAA1">
            <w:pPr>
              <w:spacing w:after="0" w:line="240" w:lineRule="auto"/>
            </w:pPr>
            <w:r>
              <w:rPr>
                <w:sz w:val="18"/>
              </w:rPr>
              <w:t>排序-价格降序</w:t>
            </w:r>
          </w:p>
        </w:tc>
        <w:tc>
          <w:tcPr>
            <w:tcW w:w="1440" w:type="dxa"/>
          </w:tcPr>
          <w:p w14:paraId="6ABBACEE">
            <w:pPr>
              <w:spacing w:after="0" w:line="240" w:lineRule="auto"/>
            </w:pPr>
            <w:r>
              <w:rPr>
                <w:sz w:val="18"/>
              </w:rPr>
              <w:t>1. 选择"价格从高到低"</w:t>
            </w:r>
          </w:p>
        </w:tc>
        <w:tc>
          <w:tcPr>
            <w:tcW w:w="1440" w:type="dxa"/>
          </w:tcPr>
          <w:p w14:paraId="4ADD7669">
            <w:pPr>
              <w:spacing w:after="0" w:line="240" w:lineRule="auto"/>
            </w:pPr>
            <w:r>
              <w:rPr>
                <w:sz w:val="18"/>
              </w:rPr>
              <w:t>图书按价格降序排列</w:t>
            </w:r>
          </w:p>
        </w:tc>
        <w:tc>
          <w:tcPr>
            <w:tcW w:w="1440" w:type="dxa"/>
          </w:tcPr>
          <w:p w14:paraId="0B7335A9">
            <w:pPr>
              <w:spacing w:after="0" w:line="240" w:lineRule="auto"/>
            </w:pPr>
          </w:p>
        </w:tc>
        <w:tc>
          <w:tcPr>
            <w:tcW w:w="1440" w:type="dxa"/>
          </w:tcPr>
          <w:p w14:paraId="5A70DAE9">
            <w:pPr>
              <w:spacing w:after="0" w:line="240" w:lineRule="auto"/>
            </w:pPr>
          </w:p>
        </w:tc>
      </w:tr>
      <w:tr w14:paraId="53C0F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4F70C6">
            <w:pPr>
              <w:spacing w:after="0" w:line="240" w:lineRule="auto"/>
            </w:pPr>
            <w:r>
              <w:rPr>
                <w:sz w:val="18"/>
              </w:rPr>
              <w:t>U-020</w:t>
            </w:r>
          </w:p>
        </w:tc>
        <w:tc>
          <w:tcPr>
            <w:tcW w:w="1440" w:type="dxa"/>
          </w:tcPr>
          <w:p w14:paraId="58A15063">
            <w:pPr>
              <w:spacing w:after="0" w:line="240" w:lineRule="auto"/>
            </w:pPr>
            <w:r>
              <w:rPr>
                <w:sz w:val="18"/>
              </w:rPr>
              <w:t>排序-最新</w:t>
            </w:r>
          </w:p>
        </w:tc>
        <w:tc>
          <w:tcPr>
            <w:tcW w:w="1440" w:type="dxa"/>
          </w:tcPr>
          <w:p w14:paraId="699F72E7">
            <w:pPr>
              <w:spacing w:after="0" w:line="240" w:lineRule="auto"/>
            </w:pPr>
            <w:r>
              <w:rPr>
                <w:sz w:val="18"/>
              </w:rPr>
              <w:t>1. 选择"最新上架"</w:t>
            </w:r>
          </w:p>
        </w:tc>
        <w:tc>
          <w:tcPr>
            <w:tcW w:w="1440" w:type="dxa"/>
          </w:tcPr>
          <w:p w14:paraId="1B3D8737">
            <w:pPr>
              <w:spacing w:after="0" w:line="240" w:lineRule="auto"/>
            </w:pPr>
            <w:r>
              <w:rPr>
                <w:sz w:val="18"/>
              </w:rPr>
              <w:t>图书按最新上架排列</w:t>
            </w:r>
          </w:p>
        </w:tc>
        <w:tc>
          <w:tcPr>
            <w:tcW w:w="1440" w:type="dxa"/>
          </w:tcPr>
          <w:p w14:paraId="2E1836E2">
            <w:pPr>
              <w:spacing w:after="0" w:line="240" w:lineRule="auto"/>
            </w:pPr>
          </w:p>
        </w:tc>
        <w:tc>
          <w:tcPr>
            <w:tcW w:w="1440" w:type="dxa"/>
          </w:tcPr>
          <w:p w14:paraId="0FEFAA6C">
            <w:pPr>
              <w:spacing w:after="0" w:line="240" w:lineRule="auto"/>
            </w:pPr>
          </w:p>
        </w:tc>
      </w:tr>
    </w:tbl>
    <w:p w14:paraId="6107F432"/>
    <w:p w14:paraId="151455EC">
      <w:pPr>
        <w:pStyle w:val="4"/>
      </w:pPr>
      <w:r>
        <w:rPr>
          <w:color w:val="444444"/>
        </w:rPr>
        <w:t>1.4 图书详情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1E07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024C7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0A92712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FC2A2D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0ED627D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3E1069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303F85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EFC18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621297">
            <w:pPr>
              <w:spacing w:after="0" w:line="240" w:lineRule="auto"/>
            </w:pPr>
            <w:r>
              <w:rPr>
                <w:sz w:val="18"/>
              </w:rPr>
              <w:t>U-021</w:t>
            </w:r>
          </w:p>
        </w:tc>
        <w:tc>
          <w:tcPr>
            <w:tcW w:w="1440" w:type="dxa"/>
          </w:tcPr>
          <w:p w14:paraId="2A8E49D5">
            <w:pPr>
              <w:spacing w:after="0" w:line="240" w:lineRule="auto"/>
            </w:pPr>
            <w:r>
              <w:rPr>
                <w:sz w:val="18"/>
              </w:rPr>
              <w:t>图书详情页</w:t>
            </w:r>
          </w:p>
        </w:tc>
        <w:tc>
          <w:tcPr>
            <w:tcW w:w="1440" w:type="dxa"/>
          </w:tcPr>
          <w:p w14:paraId="404669F4">
            <w:pPr>
              <w:spacing w:after="0" w:line="240" w:lineRule="auto"/>
            </w:pPr>
            <w:r>
              <w:rPr>
                <w:sz w:val="18"/>
              </w:rPr>
              <w:t>1. 点击任意图书卡片</w:t>
            </w:r>
          </w:p>
        </w:tc>
        <w:tc>
          <w:tcPr>
            <w:tcW w:w="1440" w:type="dxa"/>
          </w:tcPr>
          <w:p w14:paraId="429F9C4F">
            <w:pPr>
              <w:spacing w:after="0" w:line="240" w:lineRule="auto"/>
            </w:pPr>
            <w:r>
              <w:rPr>
                <w:sz w:val="18"/>
              </w:rPr>
              <w:t>显示图书封面、书名、作者、价格、库存、销量等信息</w:t>
            </w:r>
          </w:p>
        </w:tc>
        <w:tc>
          <w:tcPr>
            <w:tcW w:w="1440" w:type="dxa"/>
          </w:tcPr>
          <w:p w14:paraId="029B225D">
            <w:pPr>
              <w:spacing w:after="0" w:line="240" w:lineRule="auto"/>
            </w:pPr>
          </w:p>
        </w:tc>
        <w:tc>
          <w:tcPr>
            <w:tcW w:w="1440" w:type="dxa"/>
          </w:tcPr>
          <w:p w14:paraId="29CAB863">
            <w:pPr>
              <w:spacing w:after="0" w:line="240" w:lineRule="auto"/>
            </w:pPr>
          </w:p>
        </w:tc>
      </w:tr>
      <w:tr w14:paraId="69389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9FEC23E">
            <w:pPr>
              <w:spacing w:after="0" w:line="240" w:lineRule="auto"/>
            </w:pPr>
            <w:r>
              <w:rPr>
                <w:sz w:val="18"/>
              </w:rPr>
              <w:t>U-022</w:t>
            </w:r>
          </w:p>
        </w:tc>
        <w:tc>
          <w:tcPr>
            <w:tcW w:w="1440" w:type="dxa"/>
          </w:tcPr>
          <w:p w14:paraId="178DEE23">
            <w:pPr>
              <w:spacing w:after="0" w:line="240" w:lineRule="auto"/>
            </w:pPr>
            <w:r>
              <w:rPr>
                <w:sz w:val="18"/>
              </w:rPr>
              <w:t>图书详情图片</w:t>
            </w:r>
          </w:p>
        </w:tc>
        <w:tc>
          <w:tcPr>
            <w:tcW w:w="1440" w:type="dxa"/>
          </w:tcPr>
          <w:p w14:paraId="633C8AE3">
            <w:pPr>
              <w:spacing w:after="0" w:line="240" w:lineRule="auto"/>
            </w:pPr>
            <w:r>
              <w:rPr>
                <w:sz w:val="18"/>
              </w:rPr>
              <w:t>1. 查看详情页商品详情标签</w:t>
            </w:r>
          </w:p>
        </w:tc>
        <w:tc>
          <w:tcPr>
            <w:tcW w:w="1440" w:type="dxa"/>
          </w:tcPr>
          <w:p w14:paraId="715879B1">
            <w:pPr>
              <w:spacing w:after="0" w:line="240" w:lineRule="auto"/>
            </w:pPr>
            <w:r>
              <w:rPr>
                <w:sz w:val="18"/>
              </w:rPr>
              <w:t>显示图书详情图片</w:t>
            </w:r>
          </w:p>
        </w:tc>
        <w:tc>
          <w:tcPr>
            <w:tcW w:w="1440" w:type="dxa"/>
          </w:tcPr>
          <w:p w14:paraId="4287A568">
            <w:pPr>
              <w:spacing w:after="0" w:line="240" w:lineRule="auto"/>
            </w:pPr>
          </w:p>
        </w:tc>
        <w:tc>
          <w:tcPr>
            <w:tcW w:w="1440" w:type="dxa"/>
          </w:tcPr>
          <w:p w14:paraId="3C91DF4B">
            <w:pPr>
              <w:spacing w:after="0" w:line="240" w:lineRule="auto"/>
            </w:pPr>
          </w:p>
        </w:tc>
      </w:tr>
      <w:tr w14:paraId="7FD89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1F3CC0">
            <w:pPr>
              <w:spacing w:after="0" w:line="240" w:lineRule="auto"/>
            </w:pPr>
            <w:r>
              <w:rPr>
                <w:sz w:val="18"/>
              </w:rPr>
              <w:t>U-023</w:t>
            </w:r>
          </w:p>
        </w:tc>
        <w:tc>
          <w:tcPr>
            <w:tcW w:w="1440" w:type="dxa"/>
          </w:tcPr>
          <w:p w14:paraId="46F2A1D2">
            <w:pPr>
              <w:spacing w:after="0" w:line="240" w:lineRule="auto"/>
            </w:pPr>
            <w:r>
              <w:rPr>
                <w:sz w:val="18"/>
              </w:rPr>
              <w:t>用户评价</w:t>
            </w:r>
          </w:p>
        </w:tc>
        <w:tc>
          <w:tcPr>
            <w:tcW w:w="1440" w:type="dxa"/>
          </w:tcPr>
          <w:p w14:paraId="7BDFBB4B">
            <w:pPr>
              <w:spacing w:after="0" w:line="240" w:lineRule="auto"/>
            </w:pPr>
            <w:r>
              <w:rPr>
                <w:sz w:val="18"/>
              </w:rPr>
              <w:t>1. 切换到用户评价标签</w:t>
            </w:r>
          </w:p>
        </w:tc>
        <w:tc>
          <w:tcPr>
            <w:tcW w:w="1440" w:type="dxa"/>
          </w:tcPr>
          <w:p w14:paraId="4B438F7B">
            <w:pPr>
              <w:spacing w:after="0" w:line="240" w:lineRule="auto"/>
            </w:pPr>
            <w:r>
              <w:rPr>
                <w:sz w:val="18"/>
              </w:rPr>
              <w:t>显示该图书的评价列表</w:t>
            </w:r>
          </w:p>
        </w:tc>
        <w:tc>
          <w:tcPr>
            <w:tcW w:w="1440" w:type="dxa"/>
          </w:tcPr>
          <w:p w14:paraId="3635DDC9">
            <w:pPr>
              <w:spacing w:after="0" w:line="240" w:lineRule="auto"/>
            </w:pPr>
          </w:p>
        </w:tc>
        <w:tc>
          <w:tcPr>
            <w:tcW w:w="1440" w:type="dxa"/>
          </w:tcPr>
          <w:p w14:paraId="4816E78E">
            <w:pPr>
              <w:spacing w:after="0" w:line="240" w:lineRule="auto"/>
            </w:pPr>
          </w:p>
        </w:tc>
      </w:tr>
      <w:tr w14:paraId="39108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CA6C87">
            <w:pPr>
              <w:spacing w:after="0" w:line="240" w:lineRule="auto"/>
            </w:pPr>
            <w:r>
              <w:rPr>
                <w:sz w:val="18"/>
              </w:rPr>
              <w:t>U-024</w:t>
            </w:r>
          </w:p>
        </w:tc>
        <w:tc>
          <w:tcPr>
            <w:tcW w:w="1440" w:type="dxa"/>
          </w:tcPr>
          <w:p w14:paraId="1F2AC04B">
            <w:pPr>
              <w:spacing w:after="0" w:line="240" w:lineRule="auto"/>
            </w:pPr>
            <w:r>
              <w:rPr>
                <w:sz w:val="18"/>
              </w:rPr>
              <w:t>加入购物车</w:t>
            </w:r>
          </w:p>
        </w:tc>
        <w:tc>
          <w:tcPr>
            <w:tcW w:w="1440" w:type="dxa"/>
          </w:tcPr>
          <w:p w14:paraId="036E55B9">
            <w:pPr>
              <w:spacing w:after="0" w:line="240" w:lineRule="auto"/>
            </w:pPr>
            <w:r>
              <w:rPr>
                <w:sz w:val="18"/>
              </w:rPr>
              <w:t>1. 选择数量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点击加入购物车</w:t>
            </w:r>
          </w:p>
        </w:tc>
        <w:tc>
          <w:tcPr>
            <w:tcW w:w="1440" w:type="dxa"/>
          </w:tcPr>
          <w:p w14:paraId="52FCB74E">
            <w:pPr>
              <w:spacing w:after="0" w:line="240" w:lineRule="auto"/>
            </w:pPr>
            <w:r>
              <w:rPr>
                <w:sz w:val="18"/>
              </w:rPr>
              <w:t>提示加入成功</w:t>
            </w:r>
          </w:p>
        </w:tc>
        <w:tc>
          <w:tcPr>
            <w:tcW w:w="1440" w:type="dxa"/>
          </w:tcPr>
          <w:p w14:paraId="4437D267">
            <w:pPr>
              <w:spacing w:after="0" w:line="240" w:lineRule="auto"/>
            </w:pPr>
          </w:p>
        </w:tc>
        <w:tc>
          <w:tcPr>
            <w:tcW w:w="1440" w:type="dxa"/>
          </w:tcPr>
          <w:p w14:paraId="3FAA9B48">
            <w:pPr>
              <w:spacing w:after="0" w:line="240" w:lineRule="auto"/>
            </w:pPr>
          </w:p>
        </w:tc>
      </w:tr>
      <w:tr w14:paraId="4AF4D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775676E">
            <w:pPr>
              <w:spacing w:after="0" w:line="240" w:lineRule="auto"/>
            </w:pPr>
            <w:r>
              <w:rPr>
                <w:sz w:val="18"/>
              </w:rPr>
              <w:t>U-025</w:t>
            </w:r>
          </w:p>
        </w:tc>
        <w:tc>
          <w:tcPr>
            <w:tcW w:w="1440" w:type="dxa"/>
          </w:tcPr>
          <w:p w14:paraId="2857267E">
            <w:pPr>
              <w:spacing w:after="0" w:line="240" w:lineRule="auto"/>
            </w:pPr>
            <w:r>
              <w:rPr>
                <w:sz w:val="18"/>
              </w:rPr>
              <w:t>立即购买</w:t>
            </w:r>
          </w:p>
        </w:tc>
        <w:tc>
          <w:tcPr>
            <w:tcW w:w="1440" w:type="dxa"/>
          </w:tcPr>
          <w:p w14:paraId="071785FC">
            <w:pPr>
              <w:spacing w:after="0" w:line="240" w:lineRule="auto"/>
            </w:pPr>
            <w:r>
              <w:rPr>
                <w:sz w:val="18"/>
              </w:rPr>
              <w:t>1. 选择数量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点击立即购买</w:t>
            </w:r>
          </w:p>
        </w:tc>
        <w:tc>
          <w:tcPr>
            <w:tcW w:w="1440" w:type="dxa"/>
          </w:tcPr>
          <w:p w14:paraId="6EE67C35">
            <w:pPr>
              <w:spacing w:after="0" w:line="240" w:lineRule="auto"/>
            </w:pPr>
            <w:r>
              <w:rPr>
                <w:sz w:val="18"/>
              </w:rPr>
              <w:t>跳转确认订单页</w:t>
            </w:r>
          </w:p>
        </w:tc>
        <w:tc>
          <w:tcPr>
            <w:tcW w:w="1440" w:type="dxa"/>
          </w:tcPr>
          <w:p w14:paraId="0877B104">
            <w:pPr>
              <w:spacing w:after="0" w:line="240" w:lineRule="auto"/>
            </w:pPr>
          </w:p>
        </w:tc>
        <w:tc>
          <w:tcPr>
            <w:tcW w:w="1440" w:type="dxa"/>
          </w:tcPr>
          <w:p w14:paraId="78957EF9">
            <w:pPr>
              <w:spacing w:after="0" w:line="240" w:lineRule="auto"/>
            </w:pPr>
          </w:p>
        </w:tc>
      </w:tr>
    </w:tbl>
    <w:p w14:paraId="2306035E"/>
    <w:p w14:paraId="581316AA">
      <w:pPr>
        <w:pStyle w:val="4"/>
      </w:pPr>
      <w:r>
        <w:rPr>
          <w:color w:val="444444"/>
        </w:rPr>
        <w:t>1.5 购物车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A62E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32D448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47B5C52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8E790A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91AFF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1E96CF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D644B9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1298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A35583">
            <w:pPr>
              <w:spacing w:after="0" w:line="240" w:lineRule="auto"/>
            </w:pPr>
            <w:r>
              <w:rPr>
                <w:sz w:val="18"/>
              </w:rPr>
              <w:t>U-026</w:t>
            </w:r>
          </w:p>
        </w:tc>
        <w:tc>
          <w:tcPr>
            <w:tcW w:w="1440" w:type="dxa"/>
          </w:tcPr>
          <w:p w14:paraId="6EDCEC8B">
            <w:pPr>
              <w:spacing w:after="0" w:line="240" w:lineRule="auto"/>
            </w:pPr>
            <w:r>
              <w:rPr>
                <w:sz w:val="18"/>
              </w:rPr>
              <w:t>查看购物车</w:t>
            </w:r>
          </w:p>
        </w:tc>
        <w:tc>
          <w:tcPr>
            <w:tcW w:w="1440" w:type="dxa"/>
          </w:tcPr>
          <w:p w14:paraId="61F9D39D">
            <w:pPr>
              <w:spacing w:after="0" w:line="240" w:lineRule="auto"/>
            </w:pPr>
            <w:r>
              <w:rPr>
                <w:sz w:val="18"/>
              </w:rPr>
              <w:t>1. 点击顶部购物车图标</w:t>
            </w:r>
          </w:p>
        </w:tc>
        <w:tc>
          <w:tcPr>
            <w:tcW w:w="1440" w:type="dxa"/>
          </w:tcPr>
          <w:p w14:paraId="49BB614C">
            <w:pPr>
              <w:spacing w:after="0" w:line="240" w:lineRule="auto"/>
            </w:pPr>
            <w:r>
              <w:rPr>
                <w:sz w:val="18"/>
              </w:rPr>
              <w:t>显示购物车商品列表（含封面、书名、价格、数量）</w:t>
            </w:r>
          </w:p>
        </w:tc>
        <w:tc>
          <w:tcPr>
            <w:tcW w:w="1440" w:type="dxa"/>
          </w:tcPr>
          <w:p w14:paraId="5E9D6F1F">
            <w:pPr>
              <w:spacing w:after="0" w:line="240" w:lineRule="auto"/>
            </w:pPr>
          </w:p>
        </w:tc>
        <w:tc>
          <w:tcPr>
            <w:tcW w:w="1440" w:type="dxa"/>
          </w:tcPr>
          <w:p w14:paraId="0E840A3C">
            <w:pPr>
              <w:spacing w:after="0" w:line="240" w:lineRule="auto"/>
            </w:pPr>
          </w:p>
        </w:tc>
      </w:tr>
      <w:tr w14:paraId="6E71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16358E">
            <w:pPr>
              <w:spacing w:after="0" w:line="240" w:lineRule="auto"/>
            </w:pPr>
            <w:r>
              <w:rPr>
                <w:sz w:val="18"/>
              </w:rPr>
              <w:t>U-027</w:t>
            </w:r>
          </w:p>
        </w:tc>
        <w:tc>
          <w:tcPr>
            <w:tcW w:w="1440" w:type="dxa"/>
          </w:tcPr>
          <w:p w14:paraId="798D51EF">
            <w:pPr>
              <w:spacing w:after="0" w:line="240" w:lineRule="auto"/>
            </w:pPr>
            <w:r>
              <w:rPr>
                <w:sz w:val="18"/>
              </w:rPr>
              <w:t>修改数量</w:t>
            </w:r>
          </w:p>
        </w:tc>
        <w:tc>
          <w:tcPr>
            <w:tcW w:w="1440" w:type="dxa"/>
          </w:tcPr>
          <w:p w14:paraId="2E862571">
            <w:pPr>
              <w:spacing w:after="0" w:line="240" w:lineRule="auto"/>
            </w:pPr>
            <w:r>
              <w:rPr>
                <w:sz w:val="18"/>
              </w:rPr>
              <w:t>1. 使用数量输入框修改数量</w:t>
            </w:r>
          </w:p>
        </w:tc>
        <w:tc>
          <w:tcPr>
            <w:tcW w:w="1440" w:type="dxa"/>
          </w:tcPr>
          <w:p w14:paraId="76AC35D7">
            <w:pPr>
              <w:spacing w:after="0" w:line="240" w:lineRule="auto"/>
            </w:pPr>
            <w:r>
              <w:rPr>
                <w:sz w:val="18"/>
              </w:rPr>
              <w:t>数量更新，小计价格变化</w:t>
            </w:r>
          </w:p>
        </w:tc>
        <w:tc>
          <w:tcPr>
            <w:tcW w:w="1440" w:type="dxa"/>
          </w:tcPr>
          <w:p w14:paraId="448FF355">
            <w:pPr>
              <w:spacing w:after="0" w:line="240" w:lineRule="auto"/>
            </w:pPr>
          </w:p>
        </w:tc>
        <w:tc>
          <w:tcPr>
            <w:tcW w:w="1440" w:type="dxa"/>
          </w:tcPr>
          <w:p w14:paraId="060F32DB">
            <w:pPr>
              <w:spacing w:after="0" w:line="240" w:lineRule="auto"/>
            </w:pPr>
          </w:p>
        </w:tc>
      </w:tr>
      <w:tr w14:paraId="54CEA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64A7E3F">
            <w:pPr>
              <w:spacing w:after="0" w:line="240" w:lineRule="auto"/>
            </w:pPr>
            <w:r>
              <w:rPr>
                <w:sz w:val="18"/>
              </w:rPr>
              <w:t>U-028</w:t>
            </w:r>
          </w:p>
        </w:tc>
        <w:tc>
          <w:tcPr>
            <w:tcW w:w="1440" w:type="dxa"/>
          </w:tcPr>
          <w:p w14:paraId="2E372607">
            <w:pPr>
              <w:spacing w:after="0" w:line="240" w:lineRule="auto"/>
            </w:pPr>
            <w:r>
              <w:rPr>
                <w:sz w:val="18"/>
              </w:rPr>
              <w:t>删除商品</w:t>
            </w:r>
          </w:p>
        </w:tc>
        <w:tc>
          <w:tcPr>
            <w:tcW w:w="1440" w:type="dxa"/>
          </w:tcPr>
          <w:p w14:paraId="49A2F847">
            <w:pPr>
              <w:spacing w:after="0" w:line="240" w:lineRule="auto"/>
            </w:pPr>
            <w:r>
              <w:rPr>
                <w:sz w:val="18"/>
              </w:rPr>
              <w:t>1. 点击删除按钮</w:t>
            </w:r>
          </w:p>
        </w:tc>
        <w:tc>
          <w:tcPr>
            <w:tcW w:w="1440" w:type="dxa"/>
          </w:tcPr>
          <w:p w14:paraId="34E174C7">
            <w:pPr>
              <w:spacing w:after="0" w:line="240" w:lineRule="auto"/>
            </w:pPr>
            <w:r>
              <w:rPr>
                <w:sz w:val="18"/>
              </w:rPr>
              <w:t>商品从购物车移除</w:t>
            </w:r>
          </w:p>
        </w:tc>
        <w:tc>
          <w:tcPr>
            <w:tcW w:w="1440" w:type="dxa"/>
          </w:tcPr>
          <w:p w14:paraId="0E0F2234">
            <w:pPr>
              <w:spacing w:after="0" w:line="240" w:lineRule="auto"/>
            </w:pPr>
          </w:p>
        </w:tc>
        <w:tc>
          <w:tcPr>
            <w:tcW w:w="1440" w:type="dxa"/>
          </w:tcPr>
          <w:p w14:paraId="3D4ABAB5">
            <w:pPr>
              <w:spacing w:after="0" w:line="240" w:lineRule="auto"/>
            </w:pPr>
          </w:p>
        </w:tc>
      </w:tr>
      <w:tr w14:paraId="330BD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D17F75">
            <w:pPr>
              <w:spacing w:after="0" w:line="240" w:lineRule="auto"/>
            </w:pPr>
            <w:r>
              <w:rPr>
                <w:sz w:val="18"/>
              </w:rPr>
              <w:t>U-029</w:t>
            </w:r>
          </w:p>
        </w:tc>
        <w:tc>
          <w:tcPr>
            <w:tcW w:w="1440" w:type="dxa"/>
          </w:tcPr>
          <w:p w14:paraId="7228BF44">
            <w:pPr>
              <w:spacing w:after="0" w:line="240" w:lineRule="auto"/>
            </w:pPr>
            <w:r>
              <w:rPr>
                <w:sz w:val="18"/>
              </w:rPr>
              <w:t>选择商品</w:t>
            </w:r>
          </w:p>
        </w:tc>
        <w:tc>
          <w:tcPr>
            <w:tcW w:w="1440" w:type="dxa"/>
          </w:tcPr>
          <w:p w14:paraId="2B792963">
            <w:pPr>
              <w:spacing w:after="0" w:line="240" w:lineRule="auto"/>
            </w:pPr>
            <w:r>
              <w:rPr>
                <w:sz w:val="18"/>
              </w:rPr>
              <w:t>1. 勾选/取消勾选商品</w:t>
            </w:r>
          </w:p>
        </w:tc>
        <w:tc>
          <w:tcPr>
            <w:tcW w:w="1440" w:type="dxa"/>
          </w:tcPr>
          <w:p w14:paraId="0F6C2B45">
            <w:pPr>
              <w:spacing w:after="0" w:line="240" w:lineRule="auto"/>
            </w:pPr>
            <w:r>
              <w:rPr>
                <w:sz w:val="18"/>
              </w:rPr>
              <w:t>合计金额随选择变化</w:t>
            </w:r>
          </w:p>
        </w:tc>
        <w:tc>
          <w:tcPr>
            <w:tcW w:w="1440" w:type="dxa"/>
          </w:tcPr>
          <w:p w14:paraId="3D80421B">
            <w:pPr>
              <w:spacing w:after="0" w:line="240" w:lineRule="auto"/>
            </w:pPr>
          </w:p>
        </w:tc>
        <w:tc>
          <w:tcPr>
            <w:tcW w:w="1440" w:type="dxa"/>
          </w:tcPr>
          <w:p w14:paraId="0CF6721C">
            <w:pPr>
              <w:spacing w:after="0" w:line="240" w:lineRule="auto"/>
            </w:pPr>
          </w:p>
        </w:tc>
      </w:tr>
      <w:tr w14:paraId="0051D3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0FB28D">
            <w:pPr>
              <w:spacing w:after="0" w:line="240" w:lineRule="auto"/>
            </w:pPr>
            <w:r>
              <w:rPr>
                <w:sz w:val="18"/>
              </w:rPr>
              <w:t>U-030</w:t>
            </w:r>
          </w:p>
        </w:tc>
        <w:tc>
          <w:tcPr>
            <w:tcW w:w="1440" w:type="dxa"/>
          </w:tcPr>
          <w:p w14:paraId="1A18CF02">
            <w:pPr>
              <w:spacing w:after="0" w:line="240" w:lineRule="auto"/>
            </w:pPr>
            <w:r>
              <w:rPr>
                <w:sz w:val="18"/>
              </w:rPr>
              <w:t>去结算</w:t>
            </w:r>
          </w:p>
        </w:tc>
        <w:tc>
          <w:tcPr>
            <w:tcW w:w="1440" w:type="dxa"/>
          </w:tcPr>
          <w:p w14:paraId="0AEA27A9">
            <w:pPr>
              <w:spacing w:after="0" w:line="240" w:lineRule="auto"/>
            </w:pPr>
            <w:r>
              <w:rPr>
                <w:sz w:val="18"/>
              </w:rPr>
              <w:t>1. 勾选商品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点击去结算</w:t>
            </w:r>
          </w:p>
        </w:tc>
        <w:tc>
          <w:tcPr>
            <w:tcW w:w="1440" w:type="dxa"/>
          </w:tcPr>
          <w:p w14:paraId="6D07529D">
            <w:pPr>
              <w:spacing w:after="0" w:line="240" w:lineRule="auto"/>
            </w:pPr>
            <w:r>
              <w:rPr>
                <w:sz w:val="18"/>
              </w:rPr>
              <w:t>跳转确认订单页，显示选中商品</w:t>
            </w:r>
          </w:p>
        </w:tc>
        <w:tc>
          <w:tcPr>
            <w:tcW w:w="1440" w:type="dxa"/>
          </w:tcPr>
          <w:p w14:paraId="686FE781">
            <w:pPr>
              <w:spacing w:after="0" w:line="240" w:lineRule="auto"/>
            </w:pPr>
          </w:p>
        </w:tc>
        <w:tc>
          <w:tcPr>
            <w:tcW w:w="1440" w:type="dxa"/>
          </w:tcPr>
          <w:p w14:paraId="722717C1">
            <w:pPr>
              <w:spacing w:after="0" w:line="240" w:lineRule="auto"/>
            </w:pPr>
          </w:p>
        </w:tc>
      </w:tr>
      <w:tr w14:paraId="54557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1C77CDB">
            <w:pPr>
              <w:spacing w:after="0" w:line="240" w:lineRule="auto"/>
            </w:pPr>
            <w:r>
              <w:rPr>
                <w:sz w:val="18"/>
              </w:rPr>
              <w:t>U-031</w:t>
            </w:r>
          </w:p>
        </w:tc>
        <w:tc>
          <w:tcPr>
            <w:tcW w:w="1440" w:type="dxa"/>
          </w:tcPr>
          <w:p w14:paraId="3DC4CA6F">
            <w:pPr>
              <w:spacing w:after="0" w:line="240" w:lineRule="auto"/>
            </w:pPr>
            <w:r>
              <w:rPr>
                <w:sz w:val="18"/>
              </w:rPr>
              <w:t>购物车为空</w:t>
            </w:r>
          </w:p>
        </w:tc>
        <w:tc>
          <w:tcPr>
            <w:tcW w:w="1440" w:type="dxa"/>
          </w:tcPr>
          <w:p w14:paraId="000464D1">
            <w:pPr>
              <w:spacing w:after="0" w:line="240" w:lineRule="auto"/>
            </w:pPr>
            <w:r>
              <w:rPr>
                <w:sz w:val="18"/>
              </w:rPr>
              <w:t>1. 清空购物车后查看</w:t>
            </w:r>
          </w:p>
        </w:tc>
        <w:tc>
          <w:tcPr>
            <w:tcW w:w="1440" w:type="dxa"/>
          </w:tcPr>
          <w:p w14:paraId="28C54910">
            <w:pPr>
              <w:spacing w:after="0" w:line="240" w:lineRule="auto"/>
            </w:pPr>
            <w:r>
              <w:rPr>
                <w:sz w:val="18"/>
              </w:rPr>
              <w:t>显示空购物车提示</w:t>
            </w:r>
          </w:p>
        </w:tc>
        <w:tc>
          <w:tcPr>
            <w:tcW w:w="1440" w:type="dxa"/>
          </w:tcPr>
          <w:p w14:paraId="33481C85">
            <w:pPr>
              <w:spacing w:after="0" w:line="240" w:lineRule="auto"/>
            </w:pPr>
          </w:p>
        </w:tc>
        <w:tc>
          <w:tcPr>
            <w:tcW w:w="1440" w:type="dxa"/>
          </w:tcPr>
          <w:p w14:paraId="7E201F5D">
            <w:pPr>
              <w:spacing w:after="0" w:line="240" w:lineRule="auto"/>
            </w:pPr>
          </w:p>
        </w:tc>
      </w:tr>
    </w:tbl>
    <w:p w14:paraId="15CB2353"/>
    <w:p w14:paraId="448CA30D">
      <w:pPr>
        <w:pStyle w:val="4"/>
      </w:pPr>
      <w:r>
        <w:rPr>
          <w:color w:val="444444"/>
        </w:rPr>
        <w:t>1.6 订单流程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7"/>
        <w:gridCol w:w="1212"/>
        <w:gridCol w:w="2077"/>
        <w:gridCol w:w="1711"/>
        <w:gridCol w:w="1416"/>
        <w:gridCol w:w="1213"/>
      </w:tblGrid>
      <w:tr w14:paraId="244C2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1DD42D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5BD708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C9384C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77D694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C444E7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E5A04D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FFD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07B143">
            <w:pPr>
              <w:spacing w:after="0" w:line="240" w:lineRule="auto"/>
            </w:pPr>
            <w:r>
              <w:rPr>
                <w:sz w:val="18"/>
              </w:rPr>
              <w:t>U-032</w:t>
            </w:r>
          </w:p>
        </w:tc>
        <w:tc>
          <w:tcPr>
            <w:tcW w:w="1440" w:type="dxa"/>
          </w:tcPr>
          <w:p w14:paraId="26B6F298">
            <w:pPr>
              <w:spacing w:after="0" w:line="240" w:lineRule="auto"/>
            </w:pPr>
            <w:r>
              <w:rPr>
                <w:sz w:val="18"/>
              </w:rPr>
              <w:t>确认订单页</w:t>
            </w:r>
          </w:p>
        </w:tc>
        <w:tc>
          <w:tcPr>
            <w:tcW w:w="1440" w:type="dxa"/>
          </w:tcPr>
          <w:p w14:paraId="240C167A">
            <w:pPr>
              <w:spacing w:after="0" w:line="240" w:lineRule="auto"/>
            </w:pPr>
            <w:r>
              <w:rPr>
                <w:sz w:val="18"/>
              </w:rPr>
              <w:t>1. 从购物车或详情页进入</w:t>
            </w:r>
          </w:p>
        </w:tc>
        <w:tc>
          <w:tcPr>
            <w:tcW w:w="1440" w:type="dxa"/>
          </w:tcPr>
          <w:p w14:paraId="012DBA30">
            <w:pPr>
              <w:spacing w:after="0" w:line="240" w:lineRule="auto"/>
            </w:pPr>
            <w:r>
              <w:rPr>
                <w:sz w:val="18"/>
              </w:rPr>
              <w:t>显示收货地址选择、商品信息、合计金额</w:t>
            </w:r>
          </w:p>
        </w:tc>
        <w:tc>
          <w:tcPr>
            <w:tcW w:w="1440" w:type="dxa"/>
          </w:tcPr>
          <w:p w14:paraId="774F70BA">
            <w:pPr>
              <w:spacing w:after="0" w:line="240" w:lineRule="auto"/>
            </w:pPr>
          </w:p>
        </w:tc>
        <w:tc>
          <w:tcPr>
            <w:tcW w:w="1440" w:type="dxa"/>
          </w:tcPr>
          <w:p w14:paraId="31EC8A17">
            <w:pPr>
              <w:spacing w:after="0" w:line="240" w:lineRule="auto"/>
            </w:pPr>
          </w:p>
        </w:tc>
      </w:tr>
      <w:tr w14:paraId="3974F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97916F">
            <w:pPr>
              <w:spacing w:after="0" w:line="240" w:lineRule="auto"/>
            </w:pPr>
            <w:r>
              <w:rPr>
                <w:sz w:val="18"/>
              </w:rPr>
              <w:t>U-033</w:t>
            </w:r>
          </w:p>
        </w:tc>
        <w:tc>
          <w:tcPr>
            <w:tcW w:w="1440" w:type="dxa"/>
          </w:tcPr>
          <w:p w14:paraId="2AE1B676">
            <w:pPr>
              <w:spacing w:after="0" w:line="240" w:lineRule="auto"/>
            </w:pPr>
            <w:r>
              <w:rPr>
                <w:sz w:val="18"/>
              </w:rPr>
              <w:t>选择收货地址</w:t>
            </w:r>
          </w:p>
        </w:tc>
        <w:tc>
          <w:tcPr>
            <w:tcW w:w="1440" w:type="dxa"/>
          </w:tcPr>
          <w:p w14:paraId="7A47443F">
            <w:pPr>
              <w:spacing w:after="0" w:line="240" w:lineRule="auto"/>
            </w:pPr>
            <w:r>
              <w:rPr>
                <w:sz w:val="18"/>
              </w:rPr>
              <w:t>1. 点击选择不同地址</w:t>
            </w:r>
          </w:p>
        </w:tc>
        <w:tc>
          <w:tcPr>
            <w:tcW w:w="1440" w:type="dxa"/>
          </w:tcPr>
          <w:p w14:paraId="5687444D">
            <w:pPr>
              <w:spacing w:after="0" w:line="240" w:lineRule="auto"/>
            </w:pPr>
            <w:r>
              <w:rPr>
                <w:sz w:val="18"/>
              </w:rPr>
              <w:t>选中地址高亮</w:t>
            </w:r>
          </w:p>
        </w:tc>
        <w:tc>
          <w:tcPr>
            <w:tcW w:w="1440" w:type="dxa"/>
          </w:tcPr>
          <w:p w14:paraId="6D7DD4CF">
            <w:pPr>
              <w:spacing w:after="0" w:line="240" w:lineRule="auto"/>
            </w:pPr>
          </w:p>
        </w:tc>
        <w:tc>
          <w:tcPr>
            <w:tcW w:w="1440" w:type="dxa"/>
          </w:tcPr>
          <w:p w14:paraId="063CE9DF">
            <w:pPr>
              <w:spacing w:after="0" w:line="240" w:lineRule="auto"/>
            </w:pPr>
          </w:p>
        </w:tc>
      </w:tr>
      <w:tr w14:paraId="61F88B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9519814">
            <w:pPr>
              <w:spacing w:after="0" w:line="240" w:lineRule="auto"/>
            </w:pPr>
            <w:r>
              <w:rPr>
                <w:sz w:val="18"/>
              </w:rPr>
              <w:t>U-034</w:t>
            </w:r>
          </w:p>
        </w:tc>
        <w:tc>
          <w:tcPr>
            <w:tcW w:w="1440" w:type="dxa"/>
          </w:tcPr>
          <w:p w14:paraId="4C2B9E27">
            <w:pPr>
              <w:spacing w:after="0" w:line="240" w:lineRule="auto"/>
            </w:pPr>
            <w:r>
              <w:rPr>
                <w:sz w:val="18"/>
              </w:rPr>
              <w:t>无地址提示</w:t>
            </w:r>
          </w:p>
        </w:tc>
        <w:tc>
          <w:tcPr>
            <w:tcW w:w="1440" w:type="dxa"/>
          </w:tcPr>
          <w:p w14:paraId="7B2FA4B5">
            <w:pPr>
              <w:spacing w:after="0" w:line="240" w:lineRule="auto"/>
            </w:pPr>
            <w:r>
              <w:rPr>
                <w:sz w:val="18"/>
              </w:rPr>
              <w:t>1. 没有收货地址时进入</w:t>
            </w:r>
          </w:p>
        </w:tc>
        <w:tc>
          <w:tcPr>
            <w:tcW w:w="1440" w:type="dxa"/>
          </w:tcPr>
          <w:p w14:paraId="7DED6E1B">
            <w:pPr>
              <w:spacing w:after="0" w:line="240" w:lineRule="auto"/>
            </w:pPr>
            <w:r>
              <w:rPr>
                <w:sz w:val="18"/>
              </w:rPr>
              <w:t>提示暂无地址，可跳转添加</w:t>
            </w:r>
          </w:p>
        </w:tc>
        <w:tc>
          <w:tcPr>
            <w:tcW w:w="1440" w:type="dxa"/>
          </w:tcPr>
          <w:p w14:paraId="26C664B9">
            <w:pPr>
              <w:spacing w:after="0" w:line="240" w:lineRule="auto"/>
            </w:pPr>
          </w:p>
        </w:tc>
        <w:tc>
          <w:tcPr>
            <w:tcW w:w="1440" w:type="dxa"/>
          </w:tcPr>
          <w:p w14:paraId="7DDE1715">
            <w:pPr>
              <w:spacing w:after="0" w:line="240" w:lineRule="auto"/>
            </w:pPr>
          </w:p>
        </w:tc>
      </w:tr>
      <w:tr w14:paraId="0B6C9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21EFD2">
            <w:pPr>
              <w:spacing w:after="0" w:line="240" w:lineRule="auto"/>
            </w:pPr>
            <w:r>
              <w:rPr>
                <w:sz w:val="18"/>
              </w:rPr>
              <w:t>U-035</w:t>
            </w:r>
          </w:p>
        </w:tc>
        <w:tc>
          <w:tcPr>
            <w:tcW w:w="1440" w:type="dxa"/>
          </w:tcPr>
          <w:p w14:paraId="05DF0CCD">
            <w:pPr>
              <w:spacing w:after="0" w:line="240" w:lineRule="auto"/>
            </w:pPr>
            <w:r>
              <w:rPr>
                <w:sz w:val="18"/>
              </w:rPr>
              <w:t>提交订单</w:t>
            </w:r>
          </w:p>
        </w:tc>
        <w:tc>
          <w:tcPr>
            <w:tcW w:w="1440" w:type="dxa"/>
          </w:tcPr>
          <w:p w14:paraId="6E4807AC">
            <w:pPr>
              <w:spacing w:after="0" w:line="240" w:lineRule="auto"/>
            </w:pPr>
            <w:r>
              <w:rPr>
                <w:sz w:val="18"/>
              </w:rPr>
              <w:t>1. 选择地址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点击提交订单</w:t>
            </w:r>
          </w:p>
        </w:tc>
        <w:tc>
          <w:tcPr>
            <w:tcW w:w="1440" w:type="dxa"/>
          </w:tcPr>
          <w:p w14:paraId="46E6372C">
            <w:pPr>
              <w:spacing w:after="0" w:line="240" w:lineRule="auto"/>
            </w:pPr>
            <w:r>
              <w:rPr>
                <w:sz w:val="18"/>
              </w:rPr>
              <w:t>订单创建成功，跳转我的订单页，购物车对应商品被清除</w:t>
            </w:r>
          </w:p>
        </w:tc>
        <w:tc>
          <w:tcPr>
            <w:tcW w:w="1440" w:type="dxa"/>
          </w:tcPr>
          <w:p w14:paraId="50B2FBD8">
            <w:pPr>
              <w:spacing w:after="0" w:line="240" w:lineRule="auto"/>
            </w:pPr>
          </w:p>
        </w:tc>
        <w:tc>
          <w:tcPr>
            <w:tcW w:w="1440" w:type="dxa"/>
          </w:tcPr>
          <w:p w14:paraId="75DB7A59">
            <w:pPr>
              <w:spacing w:after="0" w:line="240" w:lineRule="auto"/>
            </w:pPr>
          </w:p>
        </w:tc>
      </w:tr>
      <w:tr w14:paraId="43004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6CE7A7">
            <w:pPr>
              <w:spacing w:after="0" w:line="240" w:lineRule="auto"/>
            </w:pPr>
            <w:r>
              <w:rPr>
                <w:sz w:val="18"/>
              </w:rPr>
              <w:t>U-036</w:t>
            </w:r>
          </w:p>
        </w:tc>
        <w:tc>
          <w:tcPr>
            <w:tcW w:w="1440" w:type="dxa"/>
          </w:tcPr>
          <w:p w14:paraId="591A5DA4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04B7ADE">
            <w:pPr>
              <w:spacing w:after="0" w:line="240" w:lineRule="auto"/>
            </w:pPr>
            <w:r>
              <w:rPr>
                <w:sz w:val="18"/>
              </w:rPr>
              <w:t>1. 访问我的订单</w:t>
            </w:r>
          </w:p>
        </w:tc>
        <w:tc>
          <w:tcPr>
            <w:tcW w:w="1440" w:type="dxa"/>
          </w:tcPr>
          <w:p w14:paraId="635DAAD9">
            <w:pPr>
              <w:spacing w:after="0" w:line="240" w:lineRule="auto"/>
            </w:pPr>
            <w:r>
              <w:rPr>
                <w:sz w:val="18"/>
              </w:rPr>
              <w:t>显示订单列表（新订单在上），含状态筛选</w:t>
            </w:r>
          </w:p>
        </w:tc>
        <w:tc>
          <w:tcPr>
            <w:tcW w:w="1440" w:type="dxa"/>
          </w:tcPr>
          <w:p w14:paraId="34805805">
            <w:pPr>
              <w:spacing w:after="0" w:line="240" w:lineRule="auto"/>
            </w:pPr>
          </w:p>
        </w:tc>
        <w:tc>
          <w:tcPr>
            <w:tcW w:w="1440" w:type="dxa"/>
          </w:tcPr>
          <w:p w14:paraId="58625D04">
            <w:pPr>
              <w:spacing w:after="0" w:line="240" w:lineRule="auto"/>
            </w:pPr>
          </w:p>
        </w:tc>
      </w:tr>
      <w:tr w14:paraId="7B79D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3CC6BB">
            <w:pPr>
              <w:spacing w:after="0" w:line="240" w:lineRule="auto"/>
            </w:pPr>
            <w:r>
              <w:rPr>
                <w:sz w:val="18"/>
              </w:rPr>
              <w:t>U-037</w:t>
            </w:r>
          </w:p>
        </w:tc>
        <w:tc>
          <w:tcPr>
            <w:tcW w:w="1440" w:type="dxa"/>
          </w:tcPr>
          <w:p w14:paraId="3E365689">
            <w:pPr>
              <w:spacing w:after="0" w:line="240" w:lineRule="auto"/>
            </w:pPr>
            <w:r>
              <w:rPr>
                <w:sz w:val="18"/>
              </w:rPr>
              <w:t>订单状态筛选</w:t>
            </w:r>
          </w:p>
        </w:tc>
        <w:tc>
          <w:tcPr>
            <w:tcW w:w="1440" w:type="dxa"/>
          </w:tcPr>
          <w:p w14:paraId="1C81B429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48DADED9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21B76F72">
            <w:pPr>
              <w:spacing w:after="0" w:line="240" w:lineRule="auto"/>
            </w:pPr>
          </w:p>
        </w:tc>
        <w:tc>
          <w:tcPr>
            <w:tcW w:w="1440" w:type="dxa"/>
          </w:tcPr>
          <w:p w14:paraId="7A0C1081">
            <w:pPr>
              <w:spacing w:after="0" w:line="240" w:lineRule="auto"/>
            </w:pPr>
          </w:p>
        </w:tc>
      </w:tr>
      <w:tr w14:paraId="3FDC18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87E465E">
            <w:pPr>
              <w:spacing w:after="0" w:line="240" w:lineRule="auto"/>
            </w:pPr>
            <w:r>
              <w:rPr>
                <w:sz w:val="18"/>
              </w:rPr>
              <w:t>U-038</w:t>
            </w:r>
          </w:p>
        </w:tc>
        <w:tc>
          <w:tcPr>
            <w:tcW w:w="1440" w:type="dxa"/>
          </w:tcPr>
          <w:p w14:paraId="0A1C35E9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3CB84F2A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0393C77F">
            <w:pPr>
              <w:spacing w:after="0" w:line="240" w:lineRule="auto"/>
            </w:pPr>
            <w:r>
              <w:rPr>
                <w:sz w:val="18"/>
              </w:rPr>
              <w:t>显示订单状态、收货信息、商品列表（含店铺名）、订单信息</w:t>
            </w:r>
          </w:p>
        </w:tc>
        <w:tc>
          <w:tcPr>
            <w:tcW w:w="1440" w:type="dxa"/>
          </w:tcPr>
          <w:p w14:paraId="0473459B">
            <w:pPr>
              <w:spacing w:after="0" w:line="240" w:lineRule="auto"/>
            </w:pPr>
          </w:p>
        </w:tc>
        <w:tc>
          <w:tcPr>
            <w:tcW w:w="1440" w:type="dxa"/>
          </w:tcPr>
          <w:p w14:paraId="6604569A">
            <w:pPr>
              <w:spacing w:after="0" w:line="240" w:lineRule="auto"/>
            </w:pPr>
          </w:p>
        </w:tc>
      </w:tr>
      <w:tr w14:paraId="7A8EC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46ACD05">
            <w:pPr>
              <w:spacing w:after="0" w:line="240" w:lineRule="auto"/>
            </w:pPr>
            <w:r>
              <w:rPr>
                <w:sz w:val="18"/>
              </w:rPr>
              <w:t>U-039</w:t>
            </w:r>
          </w:p>
        </w:tc>
        <w:tc>
          <w:tcPr>
            <w:tcW w:w="1440" w:type="dxa"/>
          </w:tcPr>
          <w:p w14:paraId="46442859">
            <w:pPr>
              <w:spacing w:after="0" w:line="240" w:lineRule="auto"/>
            </w:pPr>
            <w:r>
              <w:rPr>
                <w:sz w:val="18"/>
              </w:rPr>
              <w:t>模拟支付</w:t>
            </w:r>
          </w:p>
        </w:tc>
        <w:tc>
          <w:tcPr>
            <w:tcW w:w="1440" w:type="dxa"/>
          </w:tcPr>
          <w:p w14:paraId="27209436">
            <w:pPr>
              <w:spacing w:after="0" w:line="240" w:lineRule="auto"/>
            </w:pPr>
            <w:r>
              <w:rPr>
                <w:sz w:val="18"/>
              </w:rPr>
              <w:t>1. 在待付款订单点击去支付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确认支付</w:t>
            </w:r>
          </w:p>
        </w:tc>
        <w:tc>
          <w:tcPr>
            <w:tcW w:w="1440" w:type="dxa"/>
          </w:tcPr>
          <w:p w14:paraId="558778B2">
            <w:pPr>
              <w:spacing w:after="0" w:line="240" w:lineRule="auto"/>
            </w:pPr>
            <w:r>
              <w:rPr>
                <w:sz w:val="18"/>
              </w:rPr>
              <w:t>支付成功，状态变为待发货</w:t>
            </w:r>
          </w:p>
        </w:tc>
        <w:tc>
          <w:tcPr>
            <w:tcW w:w="1440" w:type="dxa"/>
          </w:tcPr>
          <w:p w14:paraId="1385EBCA">
            <w:pPr>
              <w:spacing w:after="0" w:line="240" w:lineRule="auto"/>
            </w:pPr>
          </w:p>
        </w:tc>
        <w:tc>
          <w:tcPr>
            <w:tcW w:w="1440" w:type="dxa"/>
          </w:tcPr>
          <w:p w14:paraId="3FAA3B19">
            <w:pPr>
              <w:spacing w:after="0" w:line="240" w:lineRule="auto"/>
            </w:pPr>
          </w:p>
        </w:tc>
      </w:tr>
      <w:tr w14:paraId="3BD0D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4930EC">
            <w:pPr>
              <w:spacing w:after="0" w:line="240" w:lineRule="auto"/>
            </w:pPr>
            <w:r>
              <w:rPr>
                <w:sz w:val="18"/>
              </w:rPr>
              <w:t>U-040</w:t>
            </w:r>
          </w:p>
        </w:tc>
        <w:tc>
          <w:tcPr>
            <w:tcW w:w="1440" w:type="dxa"/>
          </w:tcPr>
          <w:p w14:paraId="4C59F8D0">
            <w:pPr>
              <w:spacing w:after="0" w:line="240" w:lineRule="auto"/>
            </w:pPr>
            <w:r>
              <w:rPr>
                <w:sz w:val="18"/>
              </w:rPr>
              <w:t>确认收货</w:t>
            </w:r>
          </w:p>
        </w:tc>
        <w:tc>
          <w:tcPr>
            <w:tcW w:w="1440" w:type="dxa"/>
          </w:tcPr>
          <w:p w14:paraId="664E98FA">
            <w:pPr>
              <w:spacing w:after="0" w:line="240" w:lineRule="auto"/>
            </w:pPr>
            <w:r>
              <w:rPr>
                <w:sz w:val="18"/>
              </w:rPr>
              <w:t>1. 在已发货订单点击确认收货</w:t>
            </w:r>
          </w:p>
        </w:tc>
        <w:tc>
          <w:tcPr>
            <w:tcW w:w="1440" w:type="dxa"/>
          </w:tcPr>
          <w:p w14:paraId="5C42343B">
            <w:pPr>
              <w:spacing w:after="0" w:line="240" w:lineRule="auto"/>
            </w:pPr>
            <w:r>
              <w:rPr>
                <w:sz w:val="18"/>
              </w:rPr>
              <w:t>状态变为已完成</w:t>
            </w:r>
          </w:p>
        </w:tc>
        <w:tc>
          <w:tcPr>
            <w:tcW w:w="1440" w:type="dxa"/>
          </w:tcPr>
          <w:p w14:paraId="46732BA8">
            <w:pPr>
              <w:spacing w:after="0" w:line="240" w:lineRule="auto"/>
            </w:pPr>
          </w:p>
        </w:tc>
        <w:tc>
          <w:tcPr>
            <w:tcW w:w="1440" w:type="dxa"/>
          </w:tcPr>
          <w:p w14:paraId="360E784D">
            <w:pPr>
              <w:spacing w:after="0" w:line="240" w:lineRule="auto"/>
            </w:pPr>
          </w:p>
        </w:tc>
      </w:tr>
      <w:tr w14:paraId="1C343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980679">
            <w:pPr>
              <w:spacing w:after="0" w:line="240" w:lineRule="auto"/>
            </w:pPr>
            <w:r>
              <w:rPr>
                <w:sz w:val="18"/>
              </w:rPr>
              <w:t>U-041</w:t>
            </w:r>
          </w:p>
        </w:tc>
        <w:tc>
          <w:tcPr>
            <w:tcW w:w="1440" w:type="dxa"/>
          </w:tcPr>
          <w:p w14:paraId="2107615E">
            <w:pPr>
              <w:spacing w:after="0" w:line="240" w:lineRule="auto"/>
            </w:pPr>
            <w:r>
              <w:rPr>
                <w:sz w:val="18"/>
              </w:rPr>
              <w:t>取消订单</w:t>
            </w:r>
          </w:p>
        </w:tc>
        <w:tc>
          <w:tcPr>
            <w:tcW w:w="1440" w:type="dxa"/>
          </w:tcPr>
          <w:p w14:paraId="1F1E71CB">
            <w:pPr>
              <w:spacing w:after="0" w:line="240" w:lineRule="auto"/>
            </w:pPr>
            <w:r>
              <w:rPr>
                <w:sz w:val="18"/>
              </w:rPr>
              <w:t>1. 在待付款订单点击取消</w:t>
            </w:r>
          </w:p>
        </w:tc>
        <w:tc>
          <w:tcPr>
            <w:tcW w:w="1440" w:type="dxa"/>
          </w:tcPr>
          <w:p w14:paraId="7FB5F97F">
            <w:pPr>
              <w:spacing w:after="0" w:line="240" w:lineRule="auto"/>
            </w:pPr>
            <w:r>
              <w:rPr>
                <w:sz w:val="18"/>
              </w:rPr>
              <w:t>订单取消，恢复库存</w:t>
            </w:r>
          </w:p>
        </w:tc>
        <w:tc>
          <w:tcPr>
            <w:tcW w:w="1440" w:type="dxa"/>
          </w:tcPr>
          <w:p w14:paraId="4D48B138">
            <w:pPr>
              <w:spacing w:after="0" w:line="240" w:lineRule="auto"/>
            </w:pPr>
          </w:p>
        </w:tc>
        <w:tc>
          <w:tcPr>
            <w:tcW w:w="1440" w:type="dxa"/>
          </w:tcPr>
          <w:p w14:paraId="0320E503">
            <w:pPr>
              <w:spacing w:after="0" w:line="240" w:lineRule="auto"/>
            </w:pPr>
          </w:p>
        </w:tc>
      </w:tr>
    </w:tbl>
    <w:p w14:paraId="48133981"/>
    <w:p w14:paraId="654A3F45">
      <w:pPr>
        <w:pStyle w:val="4"/>
      </w:pPr>
      <w:r>
        <w:rPr>
          <w:color w:val="444444"/>
        </w:rPr>
        <w:t>1.7 收货地址管理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2"/>
        <w:gridCol w:w="1218"/>
        <w:gridCol w:w="2122"/>
        <w:gridCol w:w="1644"/>
        <w:gridCol w:w="1422"/>
        <w:gridCol w:w="1218"/>
      </w:tblGrid>
      <w:tr w14:paraId="3EC15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44C9953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E5C1E3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E01210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54170D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158784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5DA9A95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643A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E903D5">
            <w:pPr>
              <w:spacing w:after="0" w:line="240" w:lineRule="auto"/>
            </w:pPr>
            <w:r>
              <w:rPr>
                <w:sz w:val="18"/>
              </w:rPr>
              <w:t>U-042</w:t>
            </w:r>
          </w:p>
        </w:tc>
        <w:tc>
          <w:tcPr>
            <w:tcW w:w="1440" w:type="dxa"/>
          </w:tcPr>
          <w:p w14:paraId="7AE23EE8">
            <w:pPr>
              <w:spacing w:after="0" w:line="240" w:lineRule="auto"/>
            </w:pPr>
            <w:r>
              <w:rPr>
                <w:sz w:val="18"/>
              </w:rPr>
              <w:t>查看地址列表</w:t>
            </w:r>
          </w:p>
        </w:tc>
        <w:tc>
          <w:tcPr>
            <w:tcW w:w="1440" w:type="dxa"/>
          </w:tcPr>
          <w:p w14:paraId="039C5EAA">
            <w:pPr>
              <w:spacing w:after="0" w:line="240" w:lineRule="auto"/>
            </w:pPr>
            <w:r>
              <w:rPr>
                <w:sz w:val="18"/>
              </w:rPr>
              <w:t>1. 访问收货地址页面</w:t>
            </w:r>
          </w:p>
        </w:tc>
        <w:tc>
          <w:tcPr>
            <w:tcW w:w="1440" w:type="dxa"/>
          </w:tcPr>
          <w:p w14:paraId="4902A221">
            <w:pPr>
              <w:spacing w:after="0" w:line="240" w:lineRule="auto"/>
            </w:pPr>
            <w:r>
              <w:rPr>
                <w:sz w:val="18"/>
              </w:rPr>
              <w:t>显示地址列表</w:t>
            </w:r>
          </w:p>
        </w:tc>
        <w:tc>
          <w:tcPr>
            <w:tcW w:w="1440" w:type="dxa"/>
          </w:tcPr>
          <w:p w14:paraId="50AE1B16">
            <w:pPr>
              <w:spacing w:after="0" w:line="240" w:lineRule="auto"/>
            </w:pPr>
          </w:p>
        </w:tc>
        <w:tc>
          <w:tcPr>
            <w:tcW w:w="1440" w:type="dxa"/>
          </w:tcPr>
          <w:p w14:paraId="3F121CB8">
            <w:pPr>
              <w:spacing w:after="0" w:line="240" w:lineRule="auto"/>
            </w:pPr>
          </w:p>
        </w:tc>
      </w:tr>
      <w:tr w14:paraId="68711D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F0B560">
            <w:pPr>
              <w:spacing w:after="0" w:line="240" w:lineRule="auto"/>
            </w:pPr>
            <w:r>
              <w:rPr>
                <w:sz w:val="18"/>
              </w:rPr>
              <w:t>U-043</w:t>
            </w:r>
          </w:p>
        </w:tc>
        <w:tc>
          <w:tcPr>
            <w:tcW w:w="1440" w:type="dxa"/>
          </w:tcPr>
          <w:p w14:paraId="45F124C0">
            <w:pPr>
              <w:spacing w:after="0" w:line="240" w:lineRule="auto"/>
            </w:pPr>
            <w:r>
              <w:rPr>
                <w:sz w:val="18"/>
              </w:rPr>
              <w:t>新增地址</w:t>
            </w:r>
          </w:p>
        </w:tc>
        <w:tc>
          <w:tcPr>
            <w:tcW w:w="1440" w:type="dxa"/>
          </w:tcPr>
          <w:p w14:paraId="660CE943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填写收件人、电话、省市区、详细地址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5263DF2C">
            <w:pPr>
              <w:spacing w:after="0" w:line="240" w:lineRule="auto"/>
            </w:pPr>
            <w:r>
              <w:rPr>
                <w:sz w:val="18"/>
              </w:rPr>
              <w:t>地址添加成功</w:t>
            </w:r>
          </w:p>
        </w:tc>
        <w:tc>
          <w:tcPr>
            <w:tcW w:w="1440" w:type="dxa"/>
          </w:tcPr>
          <w:p w14:paraId="4ABDABB2">
            <w:pPr>
              <w:spacing w:after="0" w:line="240" w:lineRule="auto"/>
            </w:pPr>
          </w:p>
        </w:tc>
        <w:tc>
          <w:tcPr>
            <w:tcW w:w="1440" w:type="dxa"/>
          </w:tcPr>
          <w:p w14:paraId="79342136">
            <w:pPr>
              <w:spacing w:after="0" w:line="240" w:lineRule="auto"/>
            </w:pPr>
          </w:p>
        </w:tc>
      </w:tr>
      <w:tr w14:paraId="4CB6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4E04A8">
            <w:pPr>
              <w:spacing w:after="0" w:line="240" w:lineRule="auto"/>
            </w:pPr>
            <w:r>
              <w:rPr>
                <w:sz w:val="18"/>
              </w:rPr>
              <w:t>U-044</w:t>
            </w:r>
          </w:p>
        </w:tc>
        <w:tc>
          <w:tcPr>
            <w:tcW w:w="1440" w:type="dxa"/>
          </w:tcPr>
          <w:p w14:paraId="26B06E26">
            <w:pPr>
              <w:spacing w:after="0" w:line="240" w:lineRule="auto"/>
            </w:pPr>
            <w:r>
              <w:rPr>
                <w:sz w:val="18"/>
              </w:rPr>
              <w:t>编辑地址</w:t>
            </w:r>
          </w:p>
        </w:tc>
        <w:tc>
          <w:tcPr>
            <w:tcW w:w="1440" w:type="dxa"/>
          </w:tcPr>
          <w:p w14:paraId="79064681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7EA1AED8">
            <w:pPr>
              <w:spacing w:after="0" w:line="240" w:lineRule="auto"/>
            </w:pPr>
            <w:r>
              <w:rPr>
                <w:sz w:val="18"/>
              </w:rPr>
              <w:t>地址更新成功</w:t>
            </w:r>
          </w:p>
        </w:tc>
        <w:tc>
          <w:tcPr>
            <w:tcW w:w="1440" w:type="dxa"/>
          </w:tcPr>
          <w:p w14:paraId="401C877D">
            <w:pPr>
              <w:spacing w:after="0" w:line="240" w:lineRule="auto"/>
            </w:pPr>
          </w:p>
        </w:tc>
        <w:tc>
          <w:tcPr>
            <w:tcW w:w="1440" w:type="dxa"/>
          </w:tcPr>
          <w:p w14:paraId="7C65D36B">
            <w:pPr>
              <w:spacing w:after="0" w:line="240" w:lineRule="auto"/>
            </w:pPr>
          </w:p>
        </w:tc>
      </w:tr>
      <w:tr w14:paraId="6913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F8D58">
            <w:pPr>
              <w:spacing w:after="0" w:line="240" w:lineRule="auto"/>
            </w:pPr>
            <w:r>
              <w:rPr>
                <w:sz w:val="18"/>
              </w:rPr>
              <w:t>U-045</w:t>
            </w:r>
          </w:p>
        </w:tc>
        <w:tc>
          <w:tcPr>
            <w:tcW w:w="1440" w:type="dxa"/>
          </w:tcPr>
          <w:p w14:paraId="39FE2513">
            <w:pPr>
              <w:spacing w:after="0" w:line="240" w:lineRule="auto"/>
            </w:pPr>
            <w:r>
              <w:rPr>
                <w:sz w:val="18"/>
              </w:rPr>
              <w:t>删除地址</w:t>
            </w:r>
          </w:p>
        </w:tc>
        <w:tc>
          <w:tcPr>
            <w:tcW w:w="1440" w:type="dxa"/>
          </w:tcPr>
          <w:p w14:paraId="54C7C943">
            <w:pPr>
              <w:spacing w:after="0" w:line="240" w:lineRule="auto"/>
            </w:pPr>
            <w:r>
              <w:rPr>
                <w:sz w:val="18"/>
              </w:rPr>
              <w:t>1. 点击删除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</w:t>
            </w:r>
          </w:p>
        </w:tc>
        <w:tc>
          <w:tcPr>
            <w:tcW w:w="1440" w:type="dxa"/>
          </w:tcPr>
          <w:p w14:paraId="5C7C1A17">
            <w:pPr>
              <w:spacing w:after="0" w:line="240" w:lineRule="auto"/>
            </w:pPr>
            <w:r>
              <w:rPr>
                <w:sz w:val="18"/>
              </w:rPr>
              <w:t>地址删除成功</w:t>
            </w:r>
          </w:p>
        </w:tc>
        <w:tc>
          <w:tcPr>
            <w:tcW w:w="1440" w:type="dxa"/>
          </w:tcPr>
          <w:p w14:paraId="5393DAFD">
            <w:pPr>
              <w:spacing w:after="0" w:line="240" w:lineRule="auto"/>
            </w:pPr>
          </w:p>
        </w:tc>
        <w:tc>
          <w:tcPr>
            <w:tcW w:w="1440" w:type="dxa"/>
          </w:tcPr>
          <w:p w14:paraId="1D316034">
            <w:pPr>
              <w:spacing w:after="0" w:line="240" w:lineRule="auto"/>
            </w:pPr>
          </w:p>
        </w:tc>
      </w:tr>
      <w:tr w14:paraId="6C94E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CF9C8FC">
            <w:pPr>
              <w:spacing w:after="0" w:line="240" w:lineRule="auto"/>
            </w:pPr>
            <w:r>
              <w:rPr>
                <w:sz w:val="18"/>
              </w:rPr>
              <w:t>U-046</w:t>
            </w:r>
          </w:p>
        </w:tc>
        <w:tc>
          <w:tcPr>
            <w:tcW w:w="1440" w:type="dxa"/>
          </w:tcPr>
          <w:p w14:paraId="3EA64796">
            <w:pPr>
              <w:spacing w:after="0" w:line="240" w:lineRule="auto"/>
            </w:pPr>
            <w:r>
              <w:rPr>
                <w:sz w:val="18"/>
              </w:rPr>
              <w:t>设置默认地址</w:t>
            </w:r>
          </w:p>
        </w:tc>
        <w:tc>
          <w:tcPr>
            <w:tcW w:w="1440" w:type="dxa"/>
          </w:tcPr>
          <w:p w14:paraId="199E1E86">
            <w:pPr>
              <w:spacing w:after="0" w:line="240" w:lineRule="auto"/>
            </w:pPr>
            <w:r>
              <w:rPr>
                <w:sz w:val="18"/>
              </w:rPr>
              <w:t>1. 点击设为默认</w:t>
            </w:r>
          </w:p>
        </w:tc>
        <w:tc>
          <w:tcPr>
            <w:tcW w:w="1440" w:type="dxa"/>
          </w:tcPr>
          <w:p w14:paraId="74F78FEF">
            <w:pPr>
              <w:spacing w:after="0" w:line="240" w:lineRule="auto"/>
            </w:pPr>
            <w:r>
              <w:rPr>
                <w:sz w:val="18"/>
              </w:rPr>
              <w:t>该地址变为默认地址</w:t>
            </w:r>
          </w:p>
        </w:tc>
        <w:tc>
          <w:tcPr>
            <w:tcW w:w="1440" w:type="dxa"/>
          </w:tcPr>
          <w:p w14:paraId="1122FB89">
            <w:pPr>
              <w:spacing w:after="0" w:line="240" w:lineRule="auto"/>
            </w:pPr>
          </w:p>
        </w:tc>
        <w:tc>
          <w:tcPr>
            <w:tcW w:w="1440" w:type="dxa"/>
          </w:tcPr>
          <w:p w14:paraId="331F70EC">
            <w:pPr>
              <w:spacing w:after="0" w:line="240" w:lineRule="auto"/>
            </w:pPr>
          </w:p>
        </w:tc>
      </w:tr>
    </w:tbl>
    <w:p w14:paraId="679F5FC4"/>
    <w:p w14:paraId="35EDF951">
      <w:pPr>
        <w:pStyle w:val="4"/>
      </w:pPr>
      <w:r>
        <w:rPr>
          <w:color w:val="444444"/>
        </w:rPr>
        <w:t>1.8 评价功能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1213"/>
        <w:gridCol w:w="2113"/>
        <w:gridCol w:w="1672"/>
        <w:gridCol w:w="1416"/>
        <w:gridCol w:w="1214"/>
      </w:tblGrid>
      <w:tr w14:paraId="0515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8407AC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88E60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727591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45AF3D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251B95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3536C55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19FF7B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6F2C4D2">
            <w:pPr>
              <w:spacing w:after="0" w:line="240" w:lineRule="auto"/>
            </w:pPr>
            <w:r>
              <w:rPr>
                <w:sz w:val="18"/>
              </w:rPr>
              <w:t>U-047</w:t>
            </w:r>
          </w:p>
        </w:tc>
        <w:tc>
          <w:tcPr>
            <w:tcW w:w="1440" w:type="dxa"/>
          </w:tcPr>
          <w:p w14:paraId="03D38EE7">
            <w:pPr>
              <w:spacing w:after="0" w:line="240" w:lineRule="auto"/>
            </w:pPr>
            <w:r>
              <w:rPr>
                <w:sz w:val="18"/>
              </w:rPr>
              <w:t>待评价列表</w:t>
            </w:r>
          </w:p>
        </w:tc>
        <w:tc>
          <w:tcPr>
            <w:tcW w:w="1440" w:type="dxa"/>
          </w:tcPr>
          <w:p w14:paraId="5E902D4B">
            <w:pPr>
              <w:spacing w:after="0" w:line="240" w:lineRule="auto"/>
            </w:pPr>
            <w:r>
              <w:rPr>
                <w:sz w:val="18"/>
              </w:rPr>
              <w:t>1. 访问我的评价-待评价</w:t>
            </w:r>
          </w:p>
        </w:tc>
        <w:tc>
          <w:tcPr>
            <w:tcW w:w="1440" w:type="dxa"/>
          </w:tcPr>
          <w:p w14:paraId="5C2E1658">
            <w:pPr>
              <w:spacing w:after="0" w:line="240" w:lineRule="auto"/>
            </w:pPr>
            <w:r>
              <w:rPr>
                <w:sz w:val="18"/>
              </w:rPr>
              <w:t>显示已完成订单中未评价的商品（含书名、店铺名）</w:t>
            </w:r>
          </w:p>
        </w:tc>
        <w:tc>
          <w:tcPr>
            <w:tcW w:w="1440" w:type="dxa"/>
          </w:tcPr>
          <w:p w14:paraId="121598A9">
            <w:pPr>
              <w:spacing w:after="0" w:line="240" w:lineRule="auto"/>
            </w:pPr>
          </w:p>
        </w:tc>
        <w:tc>
          <w:tcPr>
            <w:tcW w:w="1440" w:type="dxa"/>
          </w:tcPr>
          <w:p w14:paraId="1A634609">
            <w:pPr>
              <w:spacing w:after="0" w:line="240" w:lineRule="auto"/>
            </w:pPr>
          </w:p>
        </w:tc>
      </w:tr>
      <w:tr w14:paraId="2B9C0C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135AF40">
            <w:pPr>
              <w:spacing w:after="0" w:line="240" w:lineRule="auto"/>
            </w:pPr>
            <w:r>
              <w:rPr>
                <w:sz w:val="18"/>
              </w:rPr>
              <w:t>U-048</w:t>
            </w:r>
          </w:p>
        </w:tc>
        <w:tc>
          <w:tcPr>
            <w:tcW w:w="1440" w:type="dxa"/>
          </w:tcPr>
          <w:p w14:paraId="3E70F436">
            <w:pPr>
              <w:spacing w:after="0" w:line="240" w:lineRule="auto"/>
            </w:pPr>
            <w:r>
              <w:rPr>
                <w:sz w:val="18"/>
              </w:rPr>
              <w:t>提交评价</w:t>
            </w:r>
          </w:p>
        </w:tc>
        <w:tc>
          <w:tcPr>
            <w:tcW w:w="1440" w:type="dxa"/>
          </w:tcPr>
          <w:p w14:paraId="25E7AC17">
            <w:pPr>
              <w:spacing w:after="0" w:line="240" w:lineRule="auto"/>
            </w:pPr>
            <w:r>
              <w:rPr>
                <w:sz w:val="18"/>
              </w:rPr>
              <w:t>1. 点击去评价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选择评分、输入内容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6D60B6D1">
            <w:pPr>
              <w:spacing w:after="0" w:line="240" w:lineRule="auto"/>
            </w:pPr>
            <w:r>
              <w:rPr>
                <w:sz w:val="18"/>
              </w:rPr>
              <w:t>评价提交成功</w:t>
            </w:r>
          </w:p>
        </w:tc>
        <w:tc>
          <w:tcPr>
            <w:tcW w:w="1440" w:type="dxa"/>
          </w:tcPr>
          <w:p w14:paraId="4E9C1BCA">
            <w:pPr>
              <w:spacing w:after="0" w:line="240" w:lineRule="auto"/>
            </w:pPr>
          </w:p>
        </w:tc>
        <w:tc>
          <w:tcPr>
            <w:tcW w:w="1440" w:type="dxa"/>
          </w:tcPr>
          <w:p w14:paraId="0EBE3E6F">
            <w:pPr>
              <w:spacing w:after="0" w:line="240" w:lineRule="auto"/>
            </w:pPr>
          </w:p>
        </w:tc>
      </w:tr>
      <w:tr w14:paraId="2CFAE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9B9AE0">
            <w:pPr>
              <w:spacing w:after="0" w:line="240" w:lineRule="auto"/>
            </w:pPr>
            <w:r>
              <w:rPr>
                <w:sz w:val="18"/>
              </w:rPr>
              <w:t>U-049</w:t>
            </w:r>
          </w:p>
        </w:tc>
        <w:tc>
          <w:tcPr>
            <w:tcW w:w="1440" w:type="dxa"/>
          </w:tcPr>
          <w:p w14:paraId="07257FD8">
            <w:pPr>
              <w:spacing w:after="0" w:line="240" w:lineRule="auto"/>
            </w:pPr>
            <w:r>
              <w:rPr>
                <w:sz w:val="18"/>
              </w:rPr>
              <w:t>评价历史</w:t>
            </w:r>
          </w:p>
        </w:tc>
        <w:tc>
          <w:tcPr>
            <w:tcW w:w="1440" w:type="dxa"/>
          </w:tcPr>
          <w:p w14:paraId="78DE8938">
            <w:pPr>
              <w:spacing w:after="0" w:line="240" w:lineRule="auto"/>
            </w:pPr>
            <w:r>
              <w:rPr>
                <w:sz w:val="18"/>
              </w:rPr>
              <w:t>1. 切换到评价历史标签</w:t>
            </w:r>
          </w:p>
        </w:tc>
        <w:tc>
          <w:tcPr>
            <w:tcW w:w="1440" w:type="dxa"/>
          </w:tcPr>
          <w:p w14:paraId="1A5C9FD9">
            <w:pPr>
              <w:spacing w:after="0" w:line="240" w:lineRule="auto"/>
            </w:pPr>
            <w:r>
              <w:rPr>
                <w:sz w:val="18"/>
              </w:rPr>
              <w:t>显示已评价列表（含书名、店铺名、评分、内容）</w:t>
            </w:r>
          </w:p>
        </w:tc>
        <w:tc>
          <w:tcPr>
            <w:tcW w:w="1440" w:type="dxa"/>
          </w:tcPr>
          <w:p w14:paraId="4C57CE8C">
            <w:pPr>
              <w:spacing w:after="0" w:line="240" w:lineRule="auto"/>
            </w:pPr>
          </w:p>
        </w:tc>
        <w:tc>
          <w:tcPr>
            <w:tcW w:w="1440" w:type="dxa"/>
          </w:tcPr>
          <w:p w14:paraId="759C6A0F">
            <w:pPr>
              <w:spacing w:after="0" w:line="240" w:lineRule="auto"/>
            </w:pPr>
          </w:p>
        </w:tc>
      </w:tr>
      <w:tr w14:paraId="5F8BC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2AD6F2">
            <w:pPr>
              <w:spacing w:after="0" w:line="240" w:lineRule="auto"/>
            </w:pPr>
            <w:r>
              <w:rPr>
                <w:sz w:val="18"/>
              </w:rPr>
              <w:t>U-050</w:t>
            </w:r>
          </w:p>
        </w:tc>
        <w:tc>
          <w:tcPr>
            <w:tcW w:w="1440" w:type="dxa"/>
          </w:tcPr>
          <w:p w14:paraId="324E3867">
            <w:pPr>
              <w:spacing w:after="0" w:line="240" w:lineRule="auto"/>
            </w:pPr>
            <w:r>
              <w:rPr>
                <w:sz w:val="18"/>
              </w:rPr>
              <w:t>商家回复</w:t>
            </w:r>
          </w:p>
        </w:tc>
        <w:tc>
          <w:tcPr>
            <w:tcW w:w="1440" w:type="dxa"/>
          </w:tcPr>
          <w:p w14:paraId="5D0ECF94">
            <w:pPr>
              <w:spacing w:after="0" w:line="240" w:lineRule="auto"/>
            </w:pPr>
            <w:r>
              <w:rPr>
                <w:sz w:val="18"/>
              </w:rPr>
              <w:t>1. 查看评价历史中的评价</w:t>
            </w:r>
          </w:p>
        </w:tc>
        <w:tc>
          <w:tcPr>
            <w:tcW w:w="1440" w:type="dxa"/>
          </w:tcPr>
          <w:p w14:paraId="02CC4514">
            <w:pPr>
              <w:spacing w:after="0" w:line="240" w:lineRule="auto"/>
            </w:pPr>
            <w:r>
              <w:rPr>
                <w:sz w:val="18"/>
              </w:rPr>
              <w:t>如有商家回复，显示回复内容</w:t>
            </w:r>
          </w:p>
        </w:tc>
        <w:tc>
          <w:tcPr>
            <w:tcW w:w="1440" w:type="dxa"/>
          </w:tcPr>
          <w:p w14:paraId="0C97B123">
            <w:pPr>
              <w:spacing w:after="0" w:line="240" w:lineRule="auto"/>
            </w:pPr>
          </w:p>
        </w:tc>
        <w:tc>
          <w:tcPr>
            <w:tcW w:w="1440" w:type="dxa"/>
          </w:tcPr>
          <w:p w14:paraId="462C99AC">
            <w:pPr>
              <w:spacing w:after="0" w:line="240" w:lineRule="auto"/>
            </w:pPr>
          </w:p>
        </w:tc>
      </w:tr>
    </w:tbl>
    <w:p w14:paraId="2A3AEB4D"/>
    <w:p w14:paraId="33D0F10D">
      <w:pPr>
        <w:pStyle w:val="4"/>
      </w:pPr>
      <w:r>
        <w:rPr>
          <w:color w:val="444444"/>
        </w:rPr>
        <w:t>1.9 个人中心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5A5BF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F7339E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23D69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FE5EEF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7AC6B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083052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8C9DBB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D81F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BFA808">
            <w:pPr>
              <w:spacing w:after="0" w:line="240" w:lineRule="auto"/>
            </w:pPr>
            <w:r>
              <w:rPr>
                <w:sz w:val="18"/>
              </w:rPr>
              <w:t>U-051</w:t>
            </w:r>
          </w:p>
        </w:tc>
        <w:tc>
          <w:tcPr>
            <w:tcW w:w="1440" w:type="dxa"/>
          </w:tcPr>
          <w:p w14:paraId="291C88C0">
            <w:pPr>
              <w:spacing w:after="0" w:line="240" w:lineRule="auto"/>
            </w:pPr>
            <w:r>
              <w:rPr>
                <w:sz w:val="18"/>
              </w:rPr>
              <w:t>查看个人信息</w:t>
            </w:r>
          </w:p>
        </w:tc>
        <w:tc>
          <w:tcPr>
            <w:tcW w:w="1440" w:type="dxa"/>
          </w:tcPr>
          <w:p w14:paraId="654A74BE">
            <w:pPr>
              <w:spacing w:after="0" w:line="240" w:lineRule="auto"/>
            </w:pPr>
            <w:r>
              <w:rPr>
                <w:sz w:val="18"/>
              </w:rPr>
              <w:t>1. 访问个人中心</w:t>
            </w:r>
          </w:p>
        </w:tc>
        <w:tc>
          <w:tcPr>
            <w:tcW w:w="1440" w:type="dxa"/>
          </w:tcPr>
          <w:p w14:paraId="5C5889D7">
            <w:pPr>
              <w:spacing w:after="0" w:line="240" w:lineRule="auto"/>
            </w:pPr>
            <w:r>
              <w:rPr>
                <w:sz w:val="18"/>
              </w:rPr>
              <w:t>显示当前用户昵称、手机号、邮箱</w:t>
            </w:r>
          </w:p>
        </w:tc>
        <w:tc>
          <w:tcPr>
            <w:tcW w:w="1440" w:type="dxa"/>
          </w:tcPr>
          <w:p w14:paraId="2E5E09D3">
            <w:pPr>
              <w:spacing w:after="0" w:line="240" w:lineRule="auto"/>
            </w:pPr>
          </w:p>
        </w:tc>
        <w:tc>
          <w:tcPr>
            <w:tcW w:w="1440" w:type="dxa"/>
          </w:tcPr>
          <w:p w14:paraId="688B6888">
            <w:pPr>
              <w:spacing w:after="0" w:line="240" w:lineRule="auto"/>
            </w:pPr>
          </w:p>
        </w:tc>
      </w:tr>
      <w:tr w14:paraId="5441F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A7854E">
            <w:pPr>
              <w:spacing w:after="0" w:line="240" w:lineRule="auto"/>
            </w:pPr>
            <w:r>
              <w:rPr>
                <w:sz w:val="18"/>
              </w:rPr>
              <w:t>U-052</w:t>
            </w:r>
          </w:p>
        </w:tc>
        <w:tc>
          <w:tcPr>
            <w:tcW w:w="1440" w:type="dxa"/>
          </w:tcPr>
          <w:p w14:paraId="2271F549">
            <w:pPr>
              <w:spacing w:after="0" w:line="240" w:lineRule="auto"/>
            </w:pPr>
            <w:r>
              <w:rPr>
                <w:sz w:val="18"/>
              </w:rPr>
              <w:t>修改个人信息</w:t>
            </w:r>
          </w:p>
        </w:tc>
        <w:tc>
          <w:tcPr>
            <w:tcW w:w="1440" w:type="dxa"/>
          </w:tcPr>
          <w:p w14:paraId="66A0D1BC">
            <w:pPr>
              <w:spacing w:after="0" w:line="240" w:lineRule="auto"/>
            </w:pPr>
            <w:r>
              <w:rPr>
                <w:sz w:val="18"/>
              </w:rPr>
              <w:t>1. 修改昵称/手机号/邮箱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点击保存</w:t>
            </w:r>
          </w:p>
        </w:tc>
        <w:tc>
          <w:tcPr>
            <w:tcW w:w="1440" w:type="dxa"/>
          </w:tcPr>
          <w:p w14:paraId="2E99CEEA">
            <w:pPr>
              <w:spacing w:after="0" w:line="240" w:lineRule="auto"/>
            </w:pPr>
            <w:r>
              <w:rPr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177AE949">
            <w:pPr>
              <w:spacing w:after="0" w:line="240" w:lineRule="auto"/>
            </w:pPr>
          </w:p>
        </w:tc>
        <w:tc>
          <w:tcPr>
            <w:tcW w:w="1440" w:type="dxa"/>
          </w:tcPr>
          <w:p w14:paraId="1A8EFEAB">
            <w:pPr>
              <w:spacing w:after="0" w:line="240" w:lineRule="auto"/>
            </w:pPr>
          </w:p>
        </w:tc>
      </w:tr>
      <w:tr w14:paraId="27469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DEBF5C8">
            <w:pPr>
              <w:spacing w:after="0" w:line="240" w:lineRule="auto"/>
            </w:pPr>
            <w:r>
              <w:rPr>
                <w:sz w:val="18"/>
              </w:rPr>
              <w:t>U-053</w:t>
            </w:r>
          </w:p>
        </w:tc>
        <w:tc>
          <w:tcPr>
            <w:tcW w:w="1440" w:type="dxa"/>
          </w:tcPr>
          <w:p w14:paraId="36B7E9BE">
            <w:pPr>
              <w:spacing w:after="0" w:line="240" w:lineRule="auto"/>
            </w:pPr>
            <w:r>
              <w:rPr>
                <w:sz w:val="18"/>
              </w:rPr>
              <w:t>修改密码</w:t>
            </w:r>
          </w:p>
        </w:tc>
        <w:tc>
          <w:tcPr>
            <w:tcW w:w="1440" w:type="dxa"/>
          </w:tcPr>
          <w:p w14:paraId="6FF4035C">
            <w:pPr>
              <w:spacing w:after="0" w:line="240" w:lineRule="auto"/>
            </w:pPr>
            <w:r>
              <w:rPr>
                <w:sz w:val="18"/>
              </w:rPr>
              <w:t>1. 输入原密码和新密码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提交</w:t>
            </w:r>
          </w:p>
        </w:tc>
        <w:tc>
          <w:tcPr>
            <w:tcW w:w="1440" w:type="dxa"/>
          </w:tcPr>
          <w:p w14:paraId="2B8D2101">
            <w:pPr>
              <w:spacing w:after="0" w:line="240" w:lineRule="auto"/>
            </w:pPr>
            <w:r>
              <w:rPr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6582387E">
            <w:pPr>
              <w:spacing w:after="0" w:line="240" w:lineRule="auto"/>
            </w:pPr>
          </w:p>
        </w:tc>
        <w:tc>
          <w:tcPr>
            <w:tcW w:w="1440" w:type="dxa"/>
          </w:tcPr>
          <w:p w14:paraId="2FBC5537">
            <w:pPr>
              <w:spacing w:after="0" w:line="240" w:lineRule="auto"/>
            </w:pPr>
          </w:p>
        </w:tc>
      </w:tr>
      <w:tr w14:paraId="0EB04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1F83B7">
            <w:pPr>
              <w:spacing w:after="0" w:line="240" w:lineRule="auto"/>
            </w:pPr>
            <w:r>
              <w:rPr>
                <w:sz w:val="18"/>
              </w:rPr>
              <w:t>U-054</w:t>
            </w:r>
          </w:p>
        </w:tc>
        <w:tc>
          <w:tcPr>
            <w:tcW w:w="1440" w:type="dxa"/>
          </w:tcPr>
          <w:p w14:paraId="0EB72696">
            <w:pPr>
              <w:spacing w:after="0" w:line="240" w:lineRule="auto"/>
            </w:pPr>
            <w:r>
              <w:rPr>
                <w:sz w:val="18"/>
              </w:rPr>
              <w:t>修改密码-原密码错误</w:t>
            </w:r>
          </w:p>
        </w:tc>
        <w:tc>
          <w:tcPr>
            <w:tcW w:w="1440" w:type="dxa"/>
          </w:tcPr>
          <w:p w14:paraId="42652745">
            <w:pPr>
              <w:spacing w:after="0" w:line="240" w:lineRule="auto"/>
            </w:pPr>
            <w:r>
              <w:rPr>
                <w:sz w:val="18"/>
              </w:rPr>
              <w:t>1. 输入错误的原密码</w:t>
            </w:r>
          </w:p>
        </w:tc>
        <w:tc>
          <w:tcPr>
            <w:tcW w:w="1440" w:type="dxa"/>
          </w:tcPr>
          <w:p w14:paraId="2B9D06FB">
            <w:pPr>
              <w:spacing w:after="0" w:line="240" w:lineRule="auto"/>
            </w:pPr>
            <w:r>
              <w:rPr>
                <w:sz w:val="18"/>
              </w:rPr>
              <w:t>提示原密码错误</w:t>
            </w:r>
          </w:p>
        </w:tc>
        <w:tc>
          <w:tcPr>
            <w:tcW w:w="1440" w:type="dxa"/>
          </w:tcPr>
          <w:p w14:paraId="09C9838A">
            <w:pPr>
              <w:spacing w:after="0" w:line="240" w:lineRule="auto"/>
            </w:pPr>
          </w:p>
        </w:tc>
        <w:tc>
          <w:tcPr>
            <w:tcW w:w="1440" w:type="dxa"/>
          </w:tcPr>
          <w:p w14:paraId="179189F1">
            <w:pPr>
              <w:spacing w:after="0" w:line="240" w:lineRule="auto"/>
            </w:pPr>
          </w:p>
        </w:tc>
      </w:tr>
    </w:tbl>
    <w:p w14:paraId="3D85EF61"/>
    <w:p w14:paraId="39884661">
      <w:pPr>
        <w:pStyle w:val="3"/>
      </w:pPr>
      <w:r>
        <w:rPr>
          <w:color w:val="333333"/>
        </w:rPr>
        <w:t>二、商家端功能测试</w:t>
      </w:r>
    </w:p>
    <w:p w14:paraId="0C9261D4">
      <w:pPr>
        <w:pStyle w:val="4"/>
      </w:pPr>
      <w:r>
        <w:rPr>
          <w:color w:val="444444"/>
        </w:rPr>
        <w:t>2.1 商家注册与登录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1218"/>
        <w:gridCol w:w="2274"/>
        <w:gridCol w:w="1622"/>
        <w:gridCol w:w="1371"/>
        <w:gridCol w:w="1177"/>
      </w:tblGrid>
      <w:tr w14:paraId="0960B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DE9CD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8CBB75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44C9ED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B901C0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C9B54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76CFD7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2BE94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3B811A4">
            <w:pPr>
              <w:spacing w:after="0" w:line="240" w:lineRule="auto"/>
            </w:pPr>
            <w:r>
              <w:rPr>
                <w:sz w:val="18"/>
              </w:rPr>
              <w:t>S-001</w:t>
            </w:r>
          </w:p>
        </w:tc>
        <w:tc>
          <w:tcPr>
            <w:tcW w:w="1440" w:type="dxa"/>
          </w:tcPr>
          <w:p w14:paraId="1B699E50">
            <w:pPr>
              <w:spacing w:after="0" w:line="240" w:lineRule="auto"/>
            </w:pPr>
            <w:r>
              <w:rPr>
                <w:sz w:val="18"/>
              </w:rPr>
              <w:t>商家注册</w:t>
            </w:r>
          </w:p>
        </w:tc>
        <w:tc>
          <w:tcPr>
            <w:tcW w:w="1440" w:type="dxa"/>
          </w:tcPr>
          <w:p w14:paraId="3AFBD38A">
            <w:pPr>
              <w:spacing w:after="0" w:line="240" w:lineRule="auto"/>
            </w:pPr>
            <w:r>
              <w:rPr>
                <w:sz w:val="18"/>
              </w:rPr>
              <w:t>1. 访问 /shop/register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输入用户名、密码、店铺名等信息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48DE1FBE">
            <w:pPr>
              <w:spacing w:after="0" w:line="240" w:lineRule="auto"/>
            </w:pPr>
            <w:r>
              <w:rPr>
                <w:sz w:val="18"/>
              </w:rPr>
              <w:t>注册成功，等待审核</w:t>
            </w:r>
          </w:p>
        </w:tc>
        <w:tc>
          <w:tcPr>
            <w:tcW w:w="1440" w:type="dxa"/>
          </w:tcPr>
          <w:p w14:paraId="35AA6BE5">
            <w:pPr>
              <w:spacing w:after="0" w:line="240" w:lineRule="auto"/>
            </w:pPr>
          </w:p>
        </w:tc>
        <w:tc>
          <w:tcPr>
            <w:tcW w:w="1440" w:type="dxa"/>
          </w:tcPr>
          <w:p w14:paraId="701CE007">
            <w:pPr>
              <w:spacing w:after="0" w:line="240" w:lineRule="auto"/>
            </w:pPr>
          </w:p>
        </w:tc>
      </w:tr>
      <w:tr w14:paraId="0D2AC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266D99">
            <w:pPr>
              <w:spacing w:after="0" w:line="240" w:lineRule="auto"/>
            </w:pPr>
            <w:r>
              <w:rPr>
                <w:sz w:val="18"/>
              </w:rPr>
              <w:t>S-002</w:t>
            </w:r>
          </w:p>
        </w:tc>
        <w:tc>
          <w:tcPr>
            <w:tcW w:w="1440" w:type="dxa"/>
          </w:tcPr>
          <w:p w14:paraId="717DAECB">
            <w:pPr>
              <w:spacing w:after="0" w:line="240" w:lineRule="auto"/>
            </w:pPr>
            <w:r>
              <w:rPr>
                <w:sz w:val="18"/>
              </w:rPr>
              <w:t>商家登录（审核通过）</w:t>
            </w:r>
          </w:p>
        </w:tc>
        <w:tc>
          <w:tcPr>
            <w:tcW w:w="1440" w:type="dxa"/>
          </w:tcPr>
          <w:p w14:paraId="472223EC">
            <w:pPr>
              <w:spacing w:after="0" w:line="240" w:lineRule="auto"/>
            </w:pPr>
            <w:r>
              <w:rPr>
                <w:sz w:val="18"/>
              </w:rPr>
              <w:t>1. 使用已审核通过的商家账号登录</w:t>
            </w:r>
          </w:p>
        </w:tc>
        <w:tc>
          <w:tcPr>
            <w:tcW w:w="1440" w:type="dxa"/>
          </w:tcPr>
          <w:p w14:paraId="5A2ACC0C">
            <w:pPr>
              <w:spacing w:after="0" w:line="240" w:lineRule="auto"/>
            </w:pPr>
            <w:r>
              <w:rPr>
                <w:sz w:val="18"/>
              </w:rPr>
              <w:t>登录成功，进入工作台</w:t>
            </w:r>
          </w:p>
        </w:tc>
        <w:tc>
          <w:tcPr>
            <w:tcW w:w="1440" w:type="dxa"/>
          </w:tcPr>
          <w:p w14:paraId="1A2D74D6">
            <w:pPr>
              <w:spacing w:after="0" w:line="240" w:lineRule="auto"/>
            </w:pPr>
          </w:p>
        </w:tc>
        <w:tc>
          <w:tcPr>
            <w:tcW w:w="1440" w:type="dxa"/>
          </w:tcPr>
          <w:p w14:paraId="36208917">
            <w:pPr>
              <w:spacing w:after="0" w:line="240" w:lineRule="auto"/>
            </w:pPr>
          </w:p>
        </w:tc>
      </w:tr>
      <w:tr w14:paraId="1C598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C15B9F">
            <w:pPr>
              <w:spacing w:after="0" w:line="240" w:lineRule="auto"/>
            </w:pPr>
            <w:r>
              <w:rPr>
                <w:sz w:val="18"/>
              </w:rPr>
              <w:t>S-003</w:t>
            </w:r>
          </w:p>
        </w:tc>
        <w:tc>
          <w:tcPr>
            <w:tcW w:w="1440" w:type="dxa"/>
          </w:tcPr>
          <w:p w14:paraId="66C89B35">
            <w:pPr>
              <w:spacing w:after="0" w:line="240" w:lineRule="auto"/>
            </w:pPr>
            <w:r>
              <w:rPr>
                <w:sz w:val="18"/>
              </w:rPr>
              <w:t>商家登录（待审核）</w:t>
            </w:r>
          </w:p>
        </w:tc>
        <w:tc>
          <w:tcPr>
            <w:tcW w:w="1440" w:type="dxa"/>
          </w:tcPr>
          <w:p w14:paraId="557E8825">
            <w:pPr>
              <w:spacing w:after="0" w:line="240" w:lineRule="auto"/>
            </w:pPr>
            <w:r>
              <w:rPr>
                <w:sz w:val="18"/>
              </w:rPr>
              <w:t>1. 使用待审核的商家账号登录</w:t>
            </w:r>
          </w:p>
        </w:tc>
        <w:tc>
          <w:tcPr>
            <w:tcW w:w="1440" w:type="dxa"/>
          </w:tcPr>
          <w:p w14:paraId="07C0A511">
            <w:pPr>
              <w:spacing w:after="0" w:line="240" w:lineRule="auto"/>
            </w:pPr>
            <w:r>
              <w:rPr>
                <w:sz w:val="18"/>
              </w:rPr>
              <w:t>提示账号审核中</w:t>
            </w:r>
          </w:p>
        </w:tc>
        <w:tc>
          <w:tcPr>
            <w:tcW w:w="1440" w:type="dxa"/>
          </w:tcPr>
          <w:p w14:paraId="17BE01AD">
            <w:pPr>
              <w:spacing w:after="0" w:line="240" w:lineRule="auto"/>
            </w:pPr>
          </w:p>
        </w:tc>
        <w:tc>
          <w:tcPr>
            <w:tcW w:w="1440" w:type="dxa"/>
          </w:tcPr>
          <w:p w14:paraId="31B9972F">
            <w:pPr>
              <w:spacing w:after="0" w:line="240" w:lineRule="auto"/>
            </w:pPr>
          </w:p>
        </w:tc>
      </w:tr>
      <w:tr w14:paraId="0D6135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C15248">
            <w:pPr>
              <w:spacing w:after="0" w:line="240" w:lineRule="auto"/>
            </w:pPr>
            <w:r>
              <w:rPr>
                <w:sz w:val="18"/>
              </w:rPr>
              <w:t>S-004</w:t>
            </w:r>
          </w:p>
        </w:tc>
        <w:tc>
          <w:tcPr>
            <w:tcW w:w="1440" w:type="dxa"/>
          </w:tcPr>
          <w:p w14:paraId="59AC9187">
            <w:pPr>
              <w:spacing w:after="0" w:line="240" w:lineRule="auto"/>
            </w:pPr>
            <w:r>
              <w:rPr>
                <w:sz w:val="18"/>
              </w:rPr>
              <w:t>商家登录（已拒绝）</w:t>
            </w:r>
          </w:p>
        </w:tc>
        <w:tc>
          <w:tcPr>
            <w:tcW w:w="1440" w:type="dxa"/>
          </w:tcPr>
          <w:p w14:paraId="4026C3A8">
            <w:pPr>
              <w:spacing w:after="0" w:line="240" w:lineRule="auto"/>
            </w:pPr>
            <w:r>
              <w:rPr>
                <w:sz w:val="18"/>
              </w:rPr>
              <w:t>1. 使用被拒绝的商家账号登录</w:t>
            </w:r>
          </w:p>
        </w:tc>
        <w:tc>
          <w:tcPr>
            <w:tcW w:w="1440" w:type="dxa"/>
          </w:tcPr>
          <w:p w14:paraId="360FEE9A">
            <w:pPr>
              <w:spacing w:after="0" w:line="240" w:lineRule="auto"/>
            </w:pPr>
            <w:r>
              <w:rPr>
                <w:sz w:val="18"/>
              </w:rPr>
              <w:t>提示账号已被拒绝</w:t>
            </w:r>
          </w:p>
        </w:tc>
        <w:tc>
          <w:tcPr>
            <w:tcW w:w="1440" w:type="dxa"/>
          </w:tcPr>
          <w:p w14:paraId="2F4A95F8">
            <w:pPr>
              <w:spacing w:after="0" w:line="240" w:lineRule="auto"/>
            </w:pPr>
          </w:p>
        </w:tc>
        <w:tc>
          <w:tcPr>
            <w:tcW w:w="1440" w:type="dxa"/>
          </w:tcPr>
          <w:p w14:paraId="4AAF8280">
            <w:pPr>
              <w:spacing w:after="0" w:line="240" w:lineRule="auto"/>
            </w:pPr>
          </w:p>
        </w:tc>
      </w:tr>
    </w:tbl>
    <w:p w14:paraId="1B12810A"/>
    <w:p w14:paraId="7F93962B">
      <w:pPr>
        <w:pStyle w:val="4"/>
      </w:pPr>
      <w:r>
        <w:rPr>
          <w:color w:val="444444"/>
        </w:rPr>
        <w:t>2.2 商家工作台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6"/>
        <w:gridCol w:w="1210"/>
        <w:gridCol w:w="2128"/>
        <w:gridCol w:w="1668"/>
        <w:gridCol w:w="1413"/>
        <w:gridCol w:w="1211"/>
      </w:tblGrid>
      <w:tr w14:paraId="5DF9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6042D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BDBE82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9DD076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40808A4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7B129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72E314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D23B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CA54D70">
            <w:pPr>
              <w:spacing w:after="0" w:line="240" w:lineRule="auto"/>
            </w:pPr>
            <w:r>
              <w:rPr>
                <w:sz w:val="18"/>
              </w:rPr>
              <w:t>S-005</w:t>
            </w:r>
          </w:p>
        </w:tc>
        <w:tc>
          <w:tcPr>
            <w:tcW w:w="1440" w:type="dxa"/>
          </w:tcPr>
          <w:p w14:paraId="31504143">
            <w:pPr>
              <w:spacing w:after="0" w:line="240" w:lineRule="auto"/>
            </w:pPr>
            <w:r>
              <w:rPr>
                <w:sz w:val="18"/>
              </w:rPr>
              <w:t>工作台统计</w:t>
            </w:r>
          </w:p>
        </w:tc>
        <w:tc>
          <w:tcPr>
            <w:tcW w:w="1440" w:type="dxa"/>
          </w:tcPr>
          <w:p w14:paraId="2B0883DB">
            <w:pPr>
              <w:spacing w:after="0" w:line="240" w:lineRule="auto"/>
            </w:pPr>
            <w:r>
              <w:rPr>
                <w:sz w:val="18"/>
              </w:rPr>
              <w:t>1. 访问 /shop</w:t>
            </w:r>
          </w:p>
        </w:tc>
        <w:tc>
          <w:tcPr>
            <w:tcW w:w="1440" w:type="dxa"/>
          </w:tcPr>
          <w:p w14:paraId="4B6E97AD">
            <w:pPr>
              <w:spacing w:after="0" w:line="240" w:lineRule="auto"/>
            </w:pPr>
            <w:r>
              <w:rPr>
                <w:sz w:val="18"/>
              </w:rPr>
              <w:t>显示今日销售额、今日订单数、待发货订单、商品总数</w:t>
            </w:r>
          </w:p>
        </w:tc>
        <w:tc>
          <w:tcPr>
            <w:tcW w:w="1440" w:type="dxa"/>
          </w:tcPr>
          <w:p w14:paraId="63568D8C">
            <w:pPr>
              <w:spacing w:after="0" w:line="240" w:lineRule="auto"/>
            </w:pPr>
          </w:p>
        </w:tc>
        <w:tc>
          <w:tcPr>
            <w:tcW w:w="1440" w:type="dxa"/>
          </w:tcPr>
          <w:p w14:paraId="54A71049">
            <w:pPr>
              <w:spacing w:after="0" w:line="240" w:lineRule="auto"/>
            </w:pPr>
          </w:p>
        </w:tc>
      </w:tr>
      <w:tr w14:paraId="41454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5874B8">
            <w:pPr>
              <w:spacing w:after="0" w:line="240" w:lineRule="auto"/>
            </w:pPr>
            <w:r>
              <w:rPr>
                <w:sz w:val="18"/>
              </w:rPr>
              <w:t>S-006</w:t>
            </w:r>
          </w:p>
        </w:tc>
        <w:tc>
          <w:tcPr>
            <w:tcW w:w="1440" w:type="dxa"/>
          </w:tcPr>
          <w:p w14:paraId="30FF68A2">
            <w:pPr>
              <w:spacing w:after="0" w:line="240" w:lineRule="auto"/>
            </w:pPr>
            <w:r>
              <w:rPr>
                <w:sz w:val="18"/>
              </w:rPr>
              <w:t>销售趋势图</w:t>
            </w:r>
          </w:p>
        </w:tc>
        <w:tc>
          <w:tcPr>
            <w:tcW w:w="1440" w:type="dxa"/>
          </w:tcPr>
          <w:p w14:paraId="114D40B5">
            <w:pPr>
              <w:spacing w:after="0" w:line="240" w:lineRule="auto"/>
            </w:pPr>
            <w:r>
              <w:rPr>
                <w:sz w:val="18"/>
              </w:rPr>
              <w:t>1. 查看工作台销售趋势</w:t>
            </w:r>
          </w:p>
        </w:tc>
        <w:tc>
          <w:tcPr>
            <w:tcW w:w="1440" w:type="dxa"/>
          </w:tcPr>
          <w:p w14:paraId="08D37CD7">
            <w:pPr>
              <w:spacing w:after="0" w:line="240" w:lineRule="auto"/>
            </w:pPr>
            <w:r>
              <w:rPr>
                <w:sz w:val="18"/>
              </w:rPr>
              <w:t>显示销售趋势折线图</w:t>
            </w:r>
          </w:p>
        </w:tc>
        <w:tc>
          <w:tcPr>
            <w:tcW w:w="1440" w:type="dxa"/>
          </w:tcPr>
          <w:p w14:paraId="7600EAF3">
            <w:pPr>
              <w:spacing w:after="0" w:line="240" w:lineRule="auto"/>
            </w:pPr>
          </w:p>
        </w:tc>
        <w:tc>
          <w:tcPr>
            <w:tcW w:w="1440" w:type="dxa"/>
          </w:tcPr>
          <w:p w14:paraId="7A6BC725">
            <w:pPr>
              <w:spacing w:after="0" w:line="240" w:lineRule="auto"/>
            </w:pPr>
          </w:p>
        </w:tc>
      </w:tr>
    </w:tbl>
    <w:p w14:paraId="1EB51499"/>
    <w:p w14:paraId="1AE21289">
      <w:pPr>
        <w:pStyle w:val="4"/>
      </w:pPr>
      <w:r>
        <w:rPr>
          <w:color w:val="444444"/>
        </w:rPr>
        <w:t>2.3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3"/>
        <w:gridCol w:w="1208"/>
        <w:gridCol w:w="2103"/>
        <w:gridCol w:w="1705"/>
        <w:gridCol w:w="1409"/>
        <w:gridCol w:w="1208"/>
      </w:tblGrid>
      <w:tr w14:paraId="060F5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138368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11D534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9EB56A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D6D8C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190658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1BA85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0E93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E5CAE21">
            <w:pPr>
              <w:spacing w:after="0" w:line="240" w:lineRule="auto"/>
            </w:pPr>
            <w:r>
              <w:rPr>
                <w:sz w:val="18"/>
              </w:rPr>
              <w:t>S-007</w:t>
            </w:r>
          </w:p>
        </w:tc>
        <w:tc>
          <w:tcPr>
            <w:tcW w:w="1440" w:type="dxa"/>
          </w:tcPr>
          <w:p w14:paraId="0CA3D07E">
            <w:pPr>
              <w:spacing w:after="0" w:line="240" w:lineRule="auto"/>
            </w:pPr>
            <w:r>
              <w:rPr>
                <w:sz w:val="18"/>
              </w:rPr>
              <w:t>图书列表</w:t>
            </w:r>
          </w:p>
        </w:tc>
        <w:tc>
          <w:tcPr>
            <w:tcW w:w="1440" w:type="dxa"/>
          </w:tcPr>
          <w:p w14:paraId="1CFEE19E">
            <w:pPr>
              <w:spacing w:after="0" w:line="240" w:lineRule="auto"/>
            </w:pPr>
            <w:r>
              <w:rPr>
                <w:sz w:val="18"/>
              </w:rPr>
              <w:t>1. 访问图书管理</w:t>
            </w:r>
          </w:p>
        </w:tc>
        <w:tc>
          <w:tcPr>
            <w:tcW w:w="1440" w:type="dxa"/>
          </w:tcPr>
          <w:p w14:paraId="42020F68">
            <w:pPr>
              <w:spacing w:after="0" w:line="240" w:lineRule="auto"/>
            </w:pPr>
            <w:r>
              <w:rPr>
                <w:sz w:val="18"/>
              </w:rPr>
              <w:t>显示本店图书列表（按最新排序），含封面、书名、价格、库存、销量</w:t>
            </w:r>
          </w:p>
        </w:tc>
        <w:tc>
          <w:tcPr>
            <w:tcW w:w="1440" w:type="dxa"/>
          </w:tcPr>
          <w:p w14:paraId="24D6D74D">
            <w:pPr>
              <w:spacing w:after="0" w:line="240" w:lineRule="auto"/>
            </w:pPr>
          </w:p>
        </w:tc>
        <w:tc>
          <w:tcPr>
            <w:tcW w:w="1440" w:type="dxa"/>
          </w:tcPr>
          <w:p w14:paraId="00AF978E">
            <w:pPr>
              <w:spacing w:after="0" w:line="240" w:lineRule="auto"/>
            </w:pPr>
          </w:p>
        </w:tc>
      </w:tr>
      <w:tr w14:paraId="05A8E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B46271">
            <w:pPr>
              <w:spacing w:after="0" w:line="240" w:lineRule="auto"/>
            </w:pPr>
            <w:r>
              <w:rPr>
                <w:sz w:val="18"/>
              </w:rPr>
              <w:t>S-008</w:t>
            </w:r>
          </w:p>
        </w:tc>
        <w:tc>
          <w:tcPr>
            <w:tcW w:w="1440" w:type="dxa"/>
          </w:tcPr>
          <w:p w14:paraId="580B2839">
            <w:pPr>
              <w:spacing w:after="0" w:line="240" w:lineRule="auto"/>
            </w:pPr>
            <w:r>
              <w:rPr>
                <w:sz w:val="18"/>
              </w:rPr>
              <w:t>图书搜索</w:t>
            </w:r>
          </w:p>
        </w:tc>
        <w:tc>
          <w:tcPr>
            <w:tcW w:w="1440" w:type="dxa"/>
          </w:tcPr>
          <w:p w14:paraId="003CE5DB">
            <w:pPr>
              <w:spacing w:after="0" w:line="240" w:lineRule="auto"/>
            </w:pPr>
            <w:r>
              <w:rPr>
                <w:sz w:val="18"/>
              </w:rPr>
              <w:t>1. 输入书名搜索</w:t>
            </w:r>
          </w:p>
        </w:tc>
        <w:tc>
          <w:tcPr>
            <w:tcW w:w="1440" w:type="dxa"/>
          </w:tcPr>
          <w:p w14:paraId="3966152D">
            <w:pPr>
              <w:spacing w:after="0" w:line="240" w:lineRule="auto"/>
            </w:pPr>
            <w:r>
              <w:rPr>
                <w:sz w:val="18"/>
              </w:rPr>
              <w:t>显示匹配的图书</w:t>
            </w:r>
          </w:p>
        </w:tc>
        <w:tc>
          <w:tcPr>
            <w:tcW w:w="1440" w:type="dxa"/>
          </w:tcPr>
          <w:p w14:paraId="356DBFFA">
            <w:pPr>
              <w:spacing w:after="0" w:line="240" w:lineRule="auto"/>
            </w:pPr>
          </w:p>
        </w:tc>
        <w:tc>
          <w:tcPr>
            <w:tcW w:w="1440" w:type="dxa"/>
          </w:tcPr>
          <w:p w14:paraId="1ABFF9DF">
            <w:pPr>
              <w:spacing w:after="0" w:line="240" w:lineRule="auto"/>
            </w:pPr>
          </w:p>
        </w:tc>
      </w:tr>
      <w:tr w14:paraId="67201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95A9A5">
            <w:pPr>
              <w:spacing w:after="0" w:line="240" w:lineRule="auto"/>
            </w:pPr>
            <w:r>
              <w:rPr>
                <w:sz w:val="18"/>
              </w:rPr>
              <w:t>S-009</w:t>
            </w:r>
          </w:p>
        </w:tc>
        <w:tc>
          <w:tcPr>
            <w:tcW w:w="1440" w:type="dxa"/>
          </w:tcPr>
          <w:p w14:paraId="312A85A1">
            <w:pPr>
              <w:spacing w:after="0" w:line="240" w:lineRule="auto"/>
            </w:pPr>
            <w:r>
              <w:rPr>
                <w:sz w:val="18"/>
              </w:rPr>
              <w:t>新增图书</w:t>
            </w:r>
          </w:p>
        </w:tc>
        <w:tc>
          <w:tcPr>
            <w:tcW w:w="1440" w:type="dxa"/>
          </w:tcPr>
          <w:p w14:paraId="0E17F6AD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填写书名、作者、价格、库存等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731E01BC">
            <w:pPr>
              <w:spacing w:after="0" w:line="240" w:lineRule="auto"/>
            </w:pPr>
            <w:r>
              <w:rPr>
                <w:sz w:val="18"/>
              </w:rPr>
              <w:t>图书添加成功</w:t>
            </w:r>
          </w:p>
        </w:tc>
        <w:tc>
          <w:tcPr>
            <w:tcW w:w="1440" w:type="dxa"/>
          </w:tcPr>
          <w:p w14:paraId="5146F664">
            <w:pPr>
              <w:spacing w:after="0" w:line="240" w:lineRule="auto"/>
            </w:pPr>
          </w:p>
        </w:tc>
        <w:tc>
          <w:tcPr>
            <w:tcW w:w="1440" w:type="dxa"/>
          </w:tcPr>
          <w:p w14:paraId="08FD878A">
            <w:pPr>
              <w:spacing w:after="0" w:line="240" w:lineRule="auto"/>
            </w:pPr>
          </w:p>
        </w:tc>
      </w:tr>
      <w:tr w14:paraId="75BA8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31EB262">
            <w:pPr>
              <w:spacing w:after="0" w:line="240" w:lineRule="auto"/>
            </w:pPr>
            <w:r>
              <w:rPr>
                <w:sz w:val="18"/>
              </w:rPr>
              <w:t>S-010</w:t>
            </w:r>
          </w:p>
        </w:tc>
        <w:tc>
          <w:tcPr>
            <w:tcW w:w="1440" w:type="dxa"/>
          </w:tcPr>
          <w:p w14:paraId="51D3913A">
            <w:pPr>
              <w:spacing w:after="0" w:line="240" w:lineRule="auto"/>
            </w:pPr>
            <w:r>
              <w:rPr>
                <w:sz w:val="18"/>
              </w:rPr>
              <w:t>新增图书-空出版日期</w:t>
            </w:r>
          </w:p>
        </w:tc>
        <w:tc>
          <w:tcPr>
            <w:tcW w:w="1440" w:type="dxa"/>
          </w:tcPr>
          <w:p w14:paraId="19194363">
            <w:pPr>
              <w:spacing w:after="0" w:line="240" w:lineRule="auto"/>
            </w:pPr>
            <w:r>
              <w:rPr>
                <w:sz w:val="18"/>
              </w:rPr>
              <w:t>1. 不填写出版日期直接保存</w:t>
            </w:r>
          </w:p>
        </w:tc>
        <w:tc>
          <w:tcPr>
            <w:tcW w:w="1440" w:type="dxa"/>
          </w:tcPr>
          <w:p w14:paraId="145F1B44">
            <w:pPr>
              <w:spacing w:after="0" w:line="240" w:lineRule="auto"/>
            </w:pPr>
            <w:r>
              <w:rPr>
                <w:sz w:val="18"/>
              </w:rPr>
              <w:t>保存成功，不报错</w:t>
            </w:r>
          </w:p>
        </w:tc>
        <w:tc>
          <w:tcPr>
            <w:tcW w:w="1440" w:type="dxa"/>
          </w:tcPr>
          <w:p w14:paraId="46CDF244">
            <w:pPr>
              <w:spacing w:after="0" w:line="240" w:lineRule="auto"/>
            </w:pPr>
          </w:p>
        </w:tc>
        <w:tc>
          <w:tcPr>
            <w:tcW w:w="1440" w:type="dxa"/>
          </w:tcPr>
          <w:p w14:paraId="5A805876">
            <w:pPr>
              <w:spacing w:after="0" w:line="240" w:lineRule="auto"/>
            </w:pPr>
          </w:p>
        </w:tc>
      </w:tr>
      <w:tr w14:paraId="7EC24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EB1C07">
            <w:pPr>
              <w:spacing w:after="0" w:line="240" w:lineRule="auto"/>
            </w:pPr>
            <w:r>
              <w:rPr>
                <w:sz w:val="18"/>
              </w:rPr>
              <w:t>S-011</w:t>
            </w:r>
          </w:p>
        </w:tc>
        <w:tc>
          <w:tcPr>
            <w:tcW w:w="1440" w:type="dxa"/>
          </w:tcPr>
          <w:p w14:paraId="50C462EB">
            <w:pPr>
              <w:spacing w:after="0" w:line="240" w:lineRule="auto"/>
            </w:pPr>
            <w:r>
              <w:rPr>
                <w:sz w:val="18"/>
              </w:rPr>
              <w:t>编辑图书</w:t>
            </w:r>
          </w:p>
        </w:tc>
        <w:tc>
          <w:tcPr>
            <w:tcW w:w="1440" w:type="dxa"/>
          </w:tcPr>
          <w:p w14:paraId="4240A54D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43F647A5">
            <w:pPr>
              <w:spacing w:after="0" w:line="240" w:lineRule="auto"/>
            </w:pPr>
            <w:r>
              <w:rPr>
                <w:sz w:val="18"/>
              </w:rPr>
              <w:t>图书信息更新成功</w:t>
            </w:r>
          </w:p>
        </w:tc>
        <w:tc>
          <w:tcPr>
            <w:tcW w:w="1440" w:type="dxa"/>
          </w:tcPr>
          <w:p w14:paraId="302AF302">
            <w:pPr>
              <w:spacing w:after="0" w:line="240" w:lineRule="auto"/>
            </w:pPr>
          </w:p>
        </w:tc>
        <w:tc>
          <w:tcPr>
            <w:tcW w:w="1440" w:type="dxa"/>
          </w:tcPr>
          <w:p w14:paraId="0BDC3D95">
            <w:pPr>
              <w:spacing w:after="0" w:line="240" w:lineRule="auto"/>
            </w:pPr>
          </w:p>
        </w:tc>
      </w:tr>
      <w:tr w14:paraId="23A91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8601FD8">
            <w:pPr>
              <w:spacing w:after="0" w:line="240" w:lineRule="auto"/>
            </w:pPr>
            <w:r>
              <w:rPr>
                <w:sz w:val="18"/>
              </w:rPr>
              <w:t>S-012</w:t>
            </w:r>
          </w:p>
        </w:tc>
        <w:tc>
          <w:tcPr>
            <w:tcW w:w="1440" w:type="dxa"/>
          </w:tcPr>
          <w:p w14:paraId="65C7DE03">
            <w:pPr>
              <w:spacing w:after="0" w:line="240" w:lineRule="auto"/>
            </w:pPr>
            <w:r>
              <w:rPr>
                <w:sz w:val="18"/>
              </w:rPr>
              <w:t>上传封面图片</w:t>
            </w:r>
          </w:p>
        </w:tc>
        <w:tc>
          <w:tcPr>
            <w:tcW w:w="1440" w:type="dxa"/>
          </w:tcPr>
          <w:p w14:paraId="14EFD8A7">
            <w:pPr>
              <w:spacing w:after="0" w:line="240" w:lineRule="auto"/>
            </w:pPr>
            <w:r>
              <w:rPr>
                <w:sz w:val="18"/>
              </w:rPr>
              <w:t>1. 在编辑页上传封面图片</w:t>
            </w:r>
          </w:p>
        </w:tc>
        <w:tc>
          <w:tcPr>
            <w:tcW w:w="1440" w:type="dxa"/>
          </w:tcPr>
          <w:p w14:paraId="1BD0597D">
            <w:pPr>
              <w:spacing w:after="0" w:line="240" w:lineRule="auto"/>
            </w:pPr>
            <w:r>
              <w:rPr>
                <w:sz w:val="18"/>
              </w:rPr>
              <w:t>图片上传成功并显示</w:t>
            </w:r>
          </w:p>
        </w:tc>
        <w:tc>
          <w:tcPr>
            <w:tcW w:w="1440" w:type="dxa"/>
          </w:tcPr>
          <w:p w14:paraId="439B370D">
            <w:pPr>
              <w:spacing w:after="0" w:line="240" w:lineRule="auto"/>
            </w:pPr>
          </w:p>
        </w:tc>
        <w:tc>
          <w:tcPr>
            <w:tcW w:w="1440" w:type="dxa"/>
          </w:tcPr>
          <w:p w14:paraId="4E0C247B">
            <w:pPr>
              <w:spacing w:after="0" w:line="240" w:lineRule="auto"/>
            </w:pPr>
          </w:p>
        </w:tc>
      </w:tr>
      <w:tr w14:paraId="379F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440" w:type="dxa"/>
          </w:tcPr>
          <w:p w14:paraId="2EDB83DB">
            <w:pPr>
              <w:spacing w:after="0" w:line="240" w:lineRule="auto"/>
            </w:pPr>
            <w:r>
              <w:rPr>
                <w:sz w:val="18"/>
              </w:rPr>
              <w:t>S-013</w:t>
            </w:r>
          </w:p>
        </w:tc>
        <w:tc>
          <w:tcPr>
            <w:tcW w:w="1440" w:type="dxa"/>
          </w:tcPr>
          <w:p w14:paraId="0A913CC2">
            <w:pPr>
              <w:spacing w:after="0" w:line="240" w:lineRule="auto"/>
            </w:pPr>
            <w:r>
              <w:rPr>
                <w:sz w:val="18"/>
              </w:rPr>
              <w:t>上传详情图片</w:t>
            </w:r>
          </w:p>
        </w:tc>
        <w:tc>
          <w:tcPr>
            <w:tcW w:w="1440" w:type="dxa"/>
          </w:tcPr>
          <w:p w14:paraId="7F5AAF69">
            <w:pPr>
              <w:spacing w:after="0" w:line="240" w:lineRule="auto"/>
            </w:pPr>
            <w:r>
              <w:rPr>
                <w:sz w:val="18"/>
              </w:rPr>
              <w:t>1. 在编辑页上传多张详情图片</w:t>
            </w:r>
          </w:p>
        </w:tc>
        <w:tc>
          <w:tcPr>
            <w:tcW w:w="1440" w:type="dxa"/>
          </w:tcPr>
          <w:p w14:paraId="1517A762">
            <w:pPr>
              <w:spacing w:after="0" w:line="240" w:lineRule="auto"/>
            </w:pPr>
            <w:r>
              <w:rPr>
                <w:sz w:val="18"/>
              </w:rPr>
              <w:t>图片上传成功</w:t>
            </w:r>
          </w:p>
        </w:tc>
        <w:tc>
          <w:tcPr>
            <w:tcW w:w="1440" w:type="dxa"/>
          </w:tcPr>
          <w:p w14:paraId="3F534598">
            <w:pPr>
              <w:spacing w:after="0" w:line="240" w:lineRule="auto"/>
            </w:pPr>
          </w:p>
        </w:tc>
        <w:tc>
          <w:tcPr>
            <w:tcW w:w="1440" w:type="dxa"/>
          </w:tcPr>
          <w:p w14:paraId="5D8B2486">
            <w:pPr>
              <w:spacing w:after="0" w:line="240" w:lineRule="auto"/>
            </w:pPr>
          </w:p>
        </w:tc>
      </w:tr>
      <w:tr w14:paraId="5DEE4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9D30EC">
            <w:pPr>
              <w:spacing w:after="0" w:line="240" w:lineRule="auto"/>
            </w:pPr>
            <w:r>
              <w:rPr>
                <w:sz w:val="18"/>
              </w:rPr>
              <w:t>S-014</w:t>
            </w:r>
          </w:p>
        </w:tc>
        <w:tc>
          <w:tcPr>
            <w:tcW w:w="1440" w:type="dxa"/>
          </w:tcPr>
          <w:p w14:paraId="32A13A51">
            <w:pPr>
              <w:spacing w:after="0" w:line="240" w:lineRule="auto"/>
            </w:pPr>
            <w:r>
              <w:rPr>
                <w:sz w:val="18"/>
              </w:rPr>
              <w:t>下架图书</w:t>
            </w:r>
          </w:p>
        </w:tc>
        <w:tc>
          <w:tcPr>
            <w:tcW w:w="1440" w:type="dxa"/>
          </w:tcPr>
          <w:p w14:paraId="2ECBE5B3">
            <w:pPr>
              <w:spacing w:after="0" w:line="240" w:lineRule="auto"/>
            </w:pPr>
            <w:r>
              <w:rPr>
                <w:sz w:val="18"/>
              </w:rPr>
              <w:t>1. 点击下架按钮</w:t>
            </w:r>
          </w:p>
        </w:tc>
        <w:tc>
          <w:tcPr>
            <w:tcW w:w="1440" w:type="dxa"/>
          </w:tcPr>
          <w:p w14:paraId="32345CD4">
            <w:pPr>
              <w:spacing w:after="0" w:line="240" w:lineRule="auto"/>
            </w:pPr>
            <w:r>
              <w:rPr>
                <w:sz w:val="18"/>
              </w:rPr>
              <w:t>图书状态变为下架</w:t>
            </w:r>
          </w:p>
        </w:tc>
        <w:tc>
          <w:tcPr>
            <w:tcW w:w="1440" w:type="dxa"/>
          </w:tcPr>
          <w:p w14:paraId="3397088F">
            <w:pPr>
              <w:spacing w:after="0" w:line="240" w:lineRule="auto"/>
            </w:pPr>
          </w:p>
        </w:tc>
        <w:tc>
          <w:tcPr>
            <w:tcW w:w="1440" w:type="dxa"/>
          </w:tcPr>
          <w:p w14:paraId="58AF8C4C">
            <w:pPr>
              <w:spacing w:after="0" w:line="240" w:lineRule="auto"/>
            </w:pPr>
          </w:p>
        </w:tc>
      </w:tr>
      <w:tr w14:paraId="22351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24C1746">
            <w:pPr>
              <w:spacing w:after="0" w:line="240" w:lineRule="auto"/>
            </w:pPr>
            <w:r>
              <w:rPr>
                <w:sz w:val="18"/>
              </w:rPr>
              <w:t>S-015</w:t>
            </w:r>
          </w:p>
        </w:tc>
        <w:tc>
          <w:tcPr>
            <w:tcW w:w="1440" w:type="dxa"/>
          </w:tcPr>
          <w:p w14:paraId="4523D7A9">
            <w:pPr>
              <w:spacing w:after="0" w:line="240" w:lineRule="auto"/>
            </w:pPr>
            <w:r>
              <w:rPr>
                <w:sz w:val="18"/>
              </w:rPr>
              <w:t>上架图书</w:t>
            </w:r>
          </w:p>
        </w:tc>
        <w:tc>
          <w:tcPr>
            <w:tcW w:w="1440" w:type="dxa"/>
          </w:tcPr>
          <w:p w14:paraId="35EA7282">
            <w:pPr>
              <w:spacing w:after="0" w:line="240" w:lineRule="auto"/>
            </w:pPr>
            <w:r>
              <w:rPr>
                <w:sz w:val="18"/>
              </w:rPr>
              <w:t>1. 对已下架图书点击上架</w:t>
            </w:r>
          </w:p>
        </w:tc>
        <w:tc>
          <w:tcPr>
            <w:tcW w:w="1440" w:type="dxa"/>
          </w:tcPr>
          <w:p w14:paraId="59D3C8A4">
            <w:pPr>
              <w:spacing w:after="0" w:line="240" w:lineRule="auto"/>
            </w:pPr>
            <w:r>
              <w:rPr>
                <w:sz w:val="18"/>
              </w:rPr>
              <w:t>图书状态变为上架</w:t>
            </w:r>
          </w:p>
        </w:tc>
        <w:tc>
          <w:tcPr>
            <w:tcW w:w="1440" w:type="dxa"/>
          </w:tcPr>
          <w:p w14:paraId="6F304A04">
            <w:pPr>
              <w:spacing w:after="0" w:line="240" w:lineRule="auto"/>
            </w:pPr>
          </w:p>
        </w:tc>
        <w:tc>
          <w:tcPr>
            <w:tcW w:w="1440" w:type="dxa"/>
          </w:tcPr>
          <w:p w14:paraId="0784C41E">
            <w:pPr>
              <w:spacing w:after="0" w:line="240" w:lineRule="auto"/>
            </w:pPr>
          </w:p>
        </w:tc>
      </w:tr>
    </w:tbl>
    <w:p w14:paraId="56C48B46"/>
    <w:p w14:paraId="61167C53">
      <w:pPr>
        <w:pStyle w:val="4"/>
      </w:pPr>
      <w:r>
        <w:rPr>
          <w:color w:val="444444"/>
        </w:rPr>
        <w:t>2.4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222"/>
        <w:gridCol w:w="2097"/>
        <w:gridCol w:w="1650"/>
        <w:gridCol w:w="1428"/>
        <w:gridCol w:w="1222"/>
      </w:tblGrid>
      <w:tr w14:paraId="36A76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BB6B8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25DCF7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49E309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3361B9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2AF814A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9AC930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7885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FAC88D3">
            <w:pPr>
              <w:spacing w:after="0" w:line="240" w:lineRule="auto"/>
            </w:pPr>
            <w:r>
              <w:rPr>
                <w:sz w:val="18"/>
              </w:rPr>
              <w:t>S-016</w:t>
            </w:r>
          </w:p>
        </w:tc>
        <w:tc>
          <w:tcPr>
            <w:tcW w:w="1440" w:type="dxa"/>
          </w:tcPr>
          <w:p w14:paraId="413C2138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D47BF21">
            <w:pPr>
              <w:spacing w:after="0" w:line="240" w:lineRule="auto"/>
            </w:pPr>
            <w:r>
              <w:rPr>
                <w:sz w:val="18"/>
              </w:rPr>
              <w:t>1. 访问订单管理</w:t>
            </w:r>
          </w:p>
        </w:tc>
        <w:tc>
          <w:tcPr>
            <w:tcW w:w="1440" w:type="dxa"/>
          </w:tcPr>
          <w:p w14:paraId="7F2A08CC">
            <w:pPr>
              <w:spacing w:after="0" w:line="240" w:lineRule="auto"/>
            </w:pPr>
            <w:r>
              <w:rPr>
                <w:sz w:val="18"/>
              </w:rPr>
              <w:t>显示本店相关订单列表</w:t>
            </w:r>
          </w:p>
        </w:tc>
        <w:tc>
          <w:tcPr>
            <w:tcW w:w="1440" w:type="dxa"/>
          </w:tcPr>
          <w:p w14:paraId="1AB97469">
            <w:pPr>
              <w:spacing w:after="0" w:line="240" w:lineRule="auto"/>
            </w:pPr>
          </w:p>
        </w:tc>
        <w:tc>
          <w:tcPr>
            <w:tcW w:w="1440" w:type="dxa"/>
          </w:tcPr>
          <w:p w14:paraId="4607133E">
            <w:pPr>
              <w:spacing w:after="0" w:line="240" w:lineRule="auto"/>
            </w:pPr>
          </w:p>
        </w:tc>
      </w:tr>
      <w:tr w14:paraId="6909A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CA9950">
            <w:pPr>
              <w:spacing w:after="0" w:line="240" w:lineRule="auto"/>
            </w:pPr>
            <w:r>
              <w:rPr>
                <w:sz w:val="18"/>
              </w:rPr>
              <w:t>S-017</w:t>
            </w:r>
          </w:p>
        </w:tc>
        <w:tc>
          <w:tcPr>
            <w:tcW w:w="1440" w:type="dxa"/>
          </w:tcPr>
          <w:p w14:paraId="5B53BFD7">
            <w:pPr>
              <w:spacing w:after="0" w:line="240" w:lineRule="auto"/>
            </w:pPr>
            <w:r>
              <w:rPr>
                <w:sz w:val="18"/>
              </w:rPr>
              <w:t>按状态筛选</w:t>
            </w:r>
          </w:p>
        </w:tc>
        <w:tc>
          <w:tcPr>
            <w:tcW w:w="1440" w:type="dxa"/>
          </w:tcPr>
          <w:p w14:paraId="789849C5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5DFF9793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60D09167">
            <w:pPr>
              <w:spacing w:after="0" w:line="240" w:lineRule="auto"/>
            </w:pPr>
          </w:p>
        </w:tc>
        <w:tc>
          <w:tcPr>
            <w:tcW w:w="1440" w:type="dxa"/>
          </w:tcPr>
          <w:p w14:paraId="7BED088C">
            <w:pPr>
              <w:spacing w:after="0" w:line="240" w:lineRule="auto"/>
            </w:pPr>
          </w:p>
        </w:tc>
      </w:tr>
      <w:tr w14:paraId="52E5F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E4634E9">
            <w:pPr>
              <w:spacing w:after="0" w:line="240" w:lineRule="auto"/>
            </w:pPr>
            <w:r>
              <w:rPr>
                <w:sz w:val="18"/>
              </w:rPr>
              <w:t>S-018</w:t>
            </w:r>
          </w:p>
        </w:tc>
        <w:tc>
          <w:tcPr>
            <w:tcW w:w="1440" w:type="dxa"/>
          </w:tcPr>
          <w:p w14:paraId="028BCFFB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4231E74A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689B504A">
            <w:pPr>
              <w:spacing w:after="0" w:line="240" w:lineRule="auto"/>
            </w:pPr>
            <w:r>
              <w:rPr>
                <w:sz w:val="18"/>
              </w:rPr>
              <w:t>显示订单详细信息</w:t>
            </w:r>
          </w:p>
        </w:tc>
        <w:tc>
          <w:tcPr>
            <w:tcW w:w="1440" w:type="dxa"/>
          </w:tcPr>
          <w:p w14:paraId="777E79A8">
            <w:pPr>
              <w:spacing w:after="0" w:line="240" w:lineRule="auto"/>
            </w:pPr>
          </w:p>
        </w:tc>
        <w:tc>
          <w:tcPr>
            <w:tcW w:w="1440" w:type="dxa"/>
          </w:tcPr>
          <w:p w14:paraId="63041446">
            <w:pPr>
              <w:spacing w:after="0" w:line="240" w:lineRule="auto"/>
            </w:pPr>
          </w:p>
        </w:tc>
      </w:tr>
      <w:tr w14:paraId="5CF06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FD90CFA">
            <w:pPr>
              <w:spacing w:after="0" w:line="240" w:lineRule="auto"/>
            </w:pPr>
            <w:r>
              <w:rPr>
                <w:sz w:val="18"/>
              </w:rPr>
              <w:t>S-019</w:t>
            </w:r>
          </w:p>
        </w:tc>
        <w:tc>
          <w:tcPr>
            <w:tcW w:w="1440" w:type="dxa"/>
          </w:tcPr>
          <w:p w14:paraId="12012ABB">
            <w:pPr>
              <w:spacing w:after="0" w:line="240" w:lineRule="auto"/>
            </w:pPr>
            <w:r>
              <w:rPr>
                <w:sz w:val="18"/>
              </w:rPr>
              <w:t>订单发货</w:t>
            </w:r>
          </w:p>
        </w:tc>
        <w:tc>
          <w:tcPr>
            <w:tcW w:w="1440" w:type="dxa"/>
          </w:tcPr>
          <w:p w14:paraId="5E9DFF36">
            <w:pPr>
              <w:spacing w:after="0" w:line="240" w:lineRule="auto"/>
            </w:pPr>
            <w:r>
              <w:rPr>
                <w:sz w:val="18"/>
              </w:rPr>
              <w:t>1. 在待发货订单点击发货</w:t>
            </w:r>
          </w:p>
        </w:tc>
        <w:tc>
          <w:tcPr>
            <w:tcW w:w="1440" w:type="dxa"/>
          </w:tcPr>
          <w:p w14:paraId="0CD1D42B">
            <w:pPr>
              <w:spacing w:after="0" w:line="240" w:lineRule="auto"/>
            </w:pPr>
            <w:r>
              <w:rPr>
                <w:sz w:val="18"/>
              </w:rPr>
              <w:t>订单状态变为已发货</w:t>
            </w:r>
          </w:p>
        </w:tc>
        <w:tc>
          <w:tcPr>
            <w:tcW w:w="1440" w:type="dxa"/>
          </w:tcPr>
          <w:p w14:paraId="607E549F">
            <w:pPr>
              <w:spacing w:after="0" w:line="240" w:lineRule="auto"/>
            </w:pPr>
          </w:p>
        </w:tc>
        <w:tc>
          <w:tcPr>
            <w:tcW w:w="1440" w:type="dxa"/>
          </w:tcPr>
          <w:p w14:paraId="01E89517">
            <w:pPr>
              <w:spacing w:after="0" w:line="240" w:lineRule="auto"/>
            </w:pPr>
          </w:p>
        </w:tc>
      </w:tr>
    </w:tbl>
    <w:p w14:paraId="6AEB16C9"/>
    <w:p w14:paraId="2CBB9150">
      <w:pPr>
        <w:pStyle w:val="4"/>
      </w:pPr>
      <w:r>
        <w:rPr>
          <w:color w:val="444444"/>
        </w:rPr>
        <w:t>2.5 评价管理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13212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09C666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0A6B50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E35E1E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D1C68F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9CD4B3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C189E1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1988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935B253">
            <w:pPr>
              <w:spacing w:after="0" w:line="240" w:lineRule="auto"/>
            </w:pPr>
            <w:r>
              <w:rPr>
                <w:sz w:val="18"/>
              </w:rPr>
              <w:t>S-020</w:t>
            </w:r>
          </w:p>
        </w:tc>
        <w:tc>
          <w:tcPr>
            <w:tcW w:w="1440" w:type="dxa"/>
          </w:tcPr>
          <w:p w14:paraId="46C8C642">
            <w:pPr>
              <w:spacing w:after="0" w:line="240" w:lineRule="auto"/>
            </w:pPr>
            <w:r>
              <w:rPr>
                <w:sz w:val="18"/>
              </w:rPr>
              <w:t>评价列表</w:t>
            </w:r>
          </w:p>
        </w:tc>
        <w:tc>
          <w:tcPr>
            <w:tcW w:w="1440" w:type="dxa"/>
          </w:tcPr>
          <w:p w14:paraId="4365147B">
            <w:pPr>
              <w:spacing w:after="0" w:line="240" w:lineRule="auto"/>
            </w:pPr>
            <w:r>
              <w:rPr>
                <w:sz w:val="18"/>
              </w:rPr>
              <w:t>1. 访问评价管理</w:t>
            </w:r>
          </w:p>
        </w:tc>
        <w:tc>
          <w:tcPr>
            <w:tcW w:w="1440" w:type="dxa"/>
          </w:tcPr>
          <w:p w14:paraId="1069B1F8">
            <w:pPr>
              <w:spacing w:after="0" w:line="240" w:lineRule="auto"/>
            </w:pPr>
            <w:r>
              <w:rPr>
                <w:sz w:val="18"/>
              </w:rPr>
              <w:t>显示本店图书的评价列表</w:t>
            </w:r>
          </w:p>
        </w:tc>
        <w:tc>
          <w:tcPr>
            <w:tcW w:w="1440" w:type="dxa"/>
          </w:tcPr>
          <w:p w14:paraId="4C8451AC">
            <w:pPr>
              <w:spacing w:after="0" w:line="240" w:lineRule="auto"/>
            </w:pPr>
          </w:p>
        </w:tc>
        <w:tc>
          <w:tcPr>
            <w:tcW w:w="1440" w:type="dxa"/>
          </w:tcPr>
          <w:p w14:paraId="2875E8FA">
            <w:pPr>
              <w:spacing w:after="0" w:line="240" w:lineRule="auto"/>
            </w:pPr>
          </w:p>
        </w:tc>
      </w:tr>
      <w:tr w14:paraId="07DDA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8974625">
            <w:pPr>
              <w:spacing w:after="0" w:line="240" w:lineRule="auto"/>
            </w:pPr>
            <w:r>
              <w:rPr>
                <w:sz w:val="18"/>
              </w:rPr>
              <w:t>S-021</w:t>
            </w:r>
          </w:p>
        </w:tc>
        <w:tc>
          <w:tcPr>
            <w:tcW w:w="1440" w:type="dxa"/>
          </w:tcPr>
          <w:p w14:paraId="07CDA65B">
            <w:pPr>
              <w:spacing w:after="0" w:line="240" w:lineRule="auto"/>
            </w:pPr>
            <w:r>
              <w:rPr>
                <w:sz w:val="18"/>
              </w:rPr>
              <w:t>评价筛选</w:t>
            </w:r>
          </w:p>
        </w:tc>
        <w:tc>
          <w:tcPr>
            <w:tcW w:w="1440" w:type="dxa"/>
          </w:tcPr>
          <w:p w14:paraId="2FF88757">
            <w:pPr>
              <w:spacing w:after="0" w:line="240" w:lineRule="auto"/>
            </w:pPr>
            <w:r>
              <w:rPr>
                <w:sz w:val="18"/>
              </w:rPr>
              <w:t>1. 按好评/中评/差评筛选</w:t>
            </w:r>
          </w:p>
        </w:tc>
        <w:tc>
          <w:tcPr>
            <w:tcW w:w="1440" w:type="dxa"/>
          </w:tcPr>
          <w:p w14:paraId="66475E20">
            <w:pPr>
              <w:spacing w:after="0" w:line="240" w:lineRule="auto"/>
            </w:pPr>
            <w:r>
              <w:rPr>
                <w:sz w:val="18"/>
              </w:rPr>
              <w:t>显示对应评分的评价</w:t>
            </w:r>
          </w:p>
        </w:tc>
        <w:tc>
          <w:tcPr>
            <w:tcW w:w="1440" w:type="dxa"/>
          </w:tcPr>
          <w:p w14:paraId="4582BE2F">
            <w:pPr>
              <w:spacing w:after="0" w:line="240" w:lineRule="auto"/>
            </w:pPr>
          </w:p>
        </w:tc>
        <w:tc>
          <w:tcPr>
            <w:tcW w:w="1440" w:type="dxa"/>
          </w:tcPr>
          <w:p w14:paraId="37C62A7C">
            <w:pPr>
              <w:spacing w:after="0" w:line="240" w:lineRule="auto"/>
            </w:pPr>
          </w:p>
        </w:tc>
      </w:tr>
      <w:tr w14:paraId="5390E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407B272">
            <w:pPr>
              <w:spacing w:after="0" w:line="240" w:lineRule="auto"/>
            </w:pPr>
            <w:r>
              <w:rPr>
                <w:sz w:val="18"/>
              </w:rPr>
              <w:t>S-022</w:t>
            </w:r>
          </w:p>
        </w:tc>
        <w:tc>
          <w:tcPr>
            <w:tcW w:w="1440" w:type="dxa"/>
          </w:tcPr>
          <w:p w14:paraId="2E181776">
            <w:pPr>
              <w:spacing w:after="0" w:line="240" w:lineRule="auto"/>
            </w:pPr>
            <w:r>
              <w:rPr>
                <w:sz w:val="18"/>
              </w:rPr>
              <w:t>回复评价</w:t>
            </w:r>
          </w:p>
        </w:tc>
        <w:tc>
          <w:tcPr>
            <w:tcW w:w="1440" w:type="dxa"/>
          </w:tcPr>
          <w:p w14:paraId="1DDB60C1">
            <w:pPr>
              <w:spacing w:after="0" w:line="240" w:lineRule="auto"/>
            </w:pPr>
            <w:r>
              <w:rPr>
                <w:sz w:val="18"/>
              </w:rPr>
              <w:t>1. 点击回复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输入回复内容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</w:t>
            </w:r>
          </w:p>
        </w:tc>
        <w:tc>
          <w:tcPr>
            <w:tcW w:w="1440" w:type="dxa"/>
          </w:tcPr>
          <w:p w14:paraId="6C9AC3A8">
            <w:pPr>
              <w:spacing w:after="0" w:line="240" w:lineRule="auto"/>
            </w:pPr>
            <w:r>
              <w:rPr>
                <w:sz w:val="18"/>
              </w:rPr>
              <w:t>回复成功，显示在评价下方</w:t>
            </w:r>
          </w:p>
        </w:tc>
        <w:tc>
          <w:tcPr>
            <w:tcW w:w="1440" w:type="dxa"/>
          </w:tcPr>
          <w:p w14:paraId="7A70ACAA">
            <w:pPr>
              <w:spacing w:after="0" w:line="240" w:lineRule="auto"/>
            </w:pPr>
          </w:p>
        </w:tc>
        <w:tc>
          <w:tcPr>
            <w:tcW w:w="1440" w:type="dxa"/>
          </w:tcPr>
          <w:p w14:paraId="0FE6D668">
            <w:pPr>
              <w:spacing w:after="0" w:line="240" w:lineRule="auto"/>
            </w:pPr>
          </w:p>
        </w:tc>
      </w:tr>
      <w:tr w14:paraId="75378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DB3F4C4">
            <w:pPr>
              <w:spacing w:after="0" w:line="240" w:lineRule="auto"/>
            </w:pPr>
            <w:r>
              <w:rPr>
                <w:sz w:val="18"/>
              </w:rPr>
              <w:t>S-023</w:t>
            </w:r>
          </w:p>
        </w:tc>
        <w:tc>
          <w:tcPr>
            <w:tcW w:w="1440" w:type="dxa"/>
          </w:tcPr>
          <w:p w14:paraId="479B9772">
            <w:pPr>
              <w:spacing w:after="0" w:line="240" w:lineRule="auto"/>
            </w:pPr>
            <w:r>
              <w:rPr>
                <w:sz w:val="18"/>
              </w:rPr>
              <w:t>重复回复</w:t>
            </w:r>
          </w:p>
        </w:tc>
        <w:tc>
          <w:tcPr>
            <w:tcW w:w="1440" w:type="dxa"/>
          </w:tcPr>
          <w:p w14:paraId="2EA13811">
            <w:pPr>
              <w:spacing w:after="0" w:line="240" w:lineRule="auto"/>
            </w:pPr>
            <w:r>
              <w:rPr>
                <w:sz w:val="18"/>
              </w:rPr>
              <w:t>1. 尝试回复已回复的评价</w:t>
            </w:r>
          </w:p>
        </w:tc>
        <w:tc>
          <w:tcPr>
            <w:tcW w:w="1440" w:type="dxa"/>
          </w:tcPr>
          <w:p w14:paraId="5787FA0F">
            <w:pPr>
              <w:spacing w:after="0" w:line="240" w:lineRule="auto"/>
            </w:pPr>
            <w:r>
              <w:rPr>
                <w:sz w:val="18"/>
              </w:rPr>
              <w:t>提示已回复过</w:t>
            </w:r>
          </w:p>
        </w:tc>
        <w:tc>
          <w:tcPr>
            <w:tcW w:w="1440" w:type="dxa"/>
          </w:tcPr>
          <w:p w14:paraId="7DD7BFCB">
            <w:pPr>
              <w:spacing w:after="0" w:line="240" w:lineRule="auto"/>
            </w:pPr>
          </w:p>
        </w:tc>
        <w:tc>
          <w:tcPr>
            <w:tcW w:w="1440" w:type="dxa"/>
          </w:tcPr>
          <w:p w14:paraId="1375ABBA">
            <w:pPr>
              <w:spacing w:after="0" w:line="240" w:lineRule="auto"/>
            </w:pPr>
          </w:p>
        </w:tc>
      </w:tr>
    </w:tbl>
    <w:p w14:paraId="3DAD6656"/>
    <w:p w14:paraId="7EAC4BA2">
      <w:pPr>
        <w:pStyle w:val="4"/>
      </w:pPr>
      <w:r>
        <w:rPr>
          <w:color w:val="444444"/>
        </w:rPr>
        <w:t>2.6 店铺设置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5EB67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C64E97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22A70EE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3B2E4C6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6D1783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03ED19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1E6BEAB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E74B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F89CBBC">
            <w:pPr>
              <w:spacing w:after="0" w:line="240" w:lineRule="auto"/>
            </w:pPr>
            <w:r>
              <w:rPr>
                <w:sz w:val="18"/>
              </w:rPr>
              <w:t>S-024</w:t>
            </w:r>
          </w:p>
        </w:tc>
        <w:tc>
          <w:tcPr>
            <w:tcW w:w="1440" w:type="dxa"/>
          </w:tcPr>
          <w:p w14:paraId="3623171C">
            <w:pPr>
              <w:spacing w:after="0" w:line="240" w:lineRule="auto"/>
            </w:pPr>
            <w:r>
              <w:rPr>
                <w:sz w:val="18"/>
              </w:rPr>
              <w:t>查看店铺信息</w:t>
            </w:r>
          </w:p>
        </w:tc>
        <w:tc>
          <w:tcPr>
            <w:tcW w:w="1440" w:type="dxa"/>
          </w:tcPr>
          <w:p w14:paraId="46C5517C">
            <w:pPr>
              <w:spacing w:after="0" w:line="240" w:lineRule="auto"/>
            </w:pPr>
            <w:r>
              <w:rPr>
                <w:sz w:val="18"/>
              </w:rPr>
              <w:t>1. 访问店铺设置</w:t>
            </w:r>
          </w:p>
        </w:tc>
        <w:tc>
          <w:tcPr>
            <w:tcW w:w="1440" w:type="dxa"/>
          </w:tcPr>
          <w:p w14:paraId="6A3FA6F1">
            <w:pPr>
              <w:spacing w:after="0" w:line="240" w:lineRule="auto"/>
            </w:pPr>
            <w:r>
              <w:rPr>
                <w:sz w:val="18"/>
              </w:rPr>
              <w:t>显示店铺名、简介、联系方式等</w:t>
            </w:r>
          </w:p>
        </w:tc>
        <w:tc>
          <w:tcPr>
            <w:tcW w:w="1440" w:type="dxa"/>
          </w:tcPr>
          <w:p w14:paraId="5822612B">
            <w:pPr>
              <w:spacing w:after="0" w:line="240" w:lineRule="auto"/>
            </w:pPr>
          </w:p>
        </w:tc>
        <w:tc>
          <w:tcPr>
            <w:tcW w:w="1440" w:type="dxa"/>
          </w:tcPr>
          <w:p w14:paraId="3252874D">
            <w:pPr>
              <w:spacing w:after="0" w:line="240" w:lineRule="auto"/>
            </w:pPr>
          </w:p>
        </w:tc>
      </w:tr>
      <w:tr w14:paraId="73E5E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B66224B">
            <w:pPr>
              <w:spacing w:after="0" w:line="240" w:lineRule="auto"/>
            </w:pPr>
            <w:r>
              <w:rPr>
                <w:sz w:val="18"/>
              </w:rPr>
              <w:t>S-025</w:t>
            </w:r>
          </w:p>
        </w:tc>
        <w:tc>
          <w:tcPr>
            <w:tcW w:w="1440" w:type="dxa"/>
          </w:tcPr>
          <w:p w14:paraId="39A81C73">
            <w:pPr>
              <w:spacing w:after="0" w:line="240" w:lineRule="auto"/>
            </w:pPr>
            <w:r>
              <w:rPr>
                <w:sz w:val="18"/>
              </w:rPr>
              <w:t>修改店铺信息</w:t>
            </w:r>
          </w:p>
        </w:tc>
        <w:tc>
          <w:tcPr>
            <w:tcW w:w="1440" w:type="dxa"/>
          </w:tcPr>
          <w:p w14:paraId="4E805280">
            <w:pPr>
              <w:spacing w:after="0" w:line="240" w:lineRule="auto"/>
            </w:pPr>
            <w:r>
              <w:rPr>
                <w:sz w:val="18"/>
              </w:rPr>
              <w:t>1. 修改店铺信息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保存</w:t>
            </w:r>
          </w:p>
        </w:tc>
        <w:tc>
          <w:tcPr>
            <w:tcW w:w="1440" w:type="dxa"/>
          </w:tcPr>
          <w:p w14:paraId="411821C7">
            <w:pPr>
              <w:spacing w:after="0" w:line="240" w:lineRule="auto"/>
            </w:pPr>
            <w:r>
              <w:rPr>
                <w:sz w:val="18"/>
              </w:rPr>
              <w:t>信息更新成功</w:t>
            </w:r>
          </w:p>
        </w:tc>
        <w:tc>
          <w:tcPr>
            <w:tcW w:w="1440" w:type="dxa"/>
          </w:tcPr>
          <w:p w14:paraId="60AACFD0">
            <w:pPr>
              <w:spacing w:after="0" w:line="240" w:lineRule="auto"/>
            </w:pPr>
          </w:p>
        </w:tc>
        <w:tc>
          <w:tcPr>
            <w:tcW w:w="1440" w:type="dxa"/>
          </w:tcPr>
          <w:p w14:paraId="2ECDF7A2">
            <w:pPr>
              <w:spacing w:after="0" w:line="240" w:lineRule="auto"/>
            </w:pPr>
          </w:p>
        </w:tc>
      </w:tr>
      <w:tr w14:paraId="43B8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DFE09A9">
            <w:pPr>
              <w:spacing w:after="0" w:line="240" w:lineRule="auto"/>
            </w:pPr>
            <w:r>
              <w:rPr>
                <w:sz w:val="18"/>
              </w:rPr>
              <w:t>S-026</w:t>
            </w:r>
          </w:p>
        </w:tc>
        <w:tc>
          <w:tcPr>
            <w:tcW w:w="1440" w:type="dxa"/>
          </w:tcPr>
          <w:p w14:paraId="3C68B826">
            <w:pPr>
              <w:spacing w:after="0" w:line="240" w:lineRule="auto"/>
            </w:pPr>
            <w:r>
              <w:rPr>
                <w:sz w:val="18"/>
              </w:rPr>
              <w:t>修改密码</w:t>
            </w:r>
          </w:p>
        </w:tc>
        <w:tc>
          <w:tcPr>
            <w:tcW w:w="1440" w:type="dxa"/>
          </w:tcPr>
          <w:p w14:paraId="0CDCBBBE">
            <w:pPr>
              <w:spacing w:after="0" w:line="240" w:lineRule="auto"/>
            </w:pPr>
            <w:r>
              <w:rPr>
                <w:sz w:val="18"/>
              </w:rPr>
              <w:t>1. 输入原密码和新密码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提交</w:t>
            </w:r>
          </w:p>
        </w:tc>
        <w:tc>
          <w:tcPr>
            <w:tcW w:w="1440" w:type="dxa"/>
          </w:tcPr>
          <w:p w14:paraId="4FDA8206">
            <w:pPr>
              <w:spacing w:after="0" w:line="240" w:lineRule="auto"/>
            </w:pPr>
            <w:r>
              <w:rPr>
                <w:sz w:val="18"/>
              </w:rPr>
              <w:t>密码修改成功</w:t>
            </w:r>
          </w:p>
        </w:tc>
        <w:tc>
          <w:tcPr>
            <w:tcW w:w="1440" w:type="dxa"/>
          </w:tcPr>
          <w:p w14:paraId="73557C4C">
            <w:pPr>
              <w:spacing w:after="0" w:line="240" w:lineRule="auto"/>
            </w:pPr>
          </w:p>
        </w:tc>
        <w:tc>
          <w:tcPr>
            <w:tcW w:w="1440" w:type="dxa"/>
          </w:tcPr>
          <w:p w14:paraId="5A361893">
            <w:pPr>
              <w:spacing w:after="0" w:line="240" w:lineRule="auto"/>
            </w:pPr>
          </w:p>
        </w:tc>
      </w:tr>
    </w:tbl>
    <w:p w14:paraId="06D0E957"/>
    <w:p w14:paraId="1D794570">
      <w:pPr>
        <w:pStyle w:val="3"/>
      </w:pPr>
      <w:r>
        <w:rPr>
          <w:color w:val="333333"/>
        </w:rPr>
        <w:t>三、管理员端功能测试</w:t>
      </w:r>
    </w:p>
    <w:p w14:paraId="7A6D38BC">
      <w:pPr>
        <w:pStyle w:val="4"/>
      </w:pPr>
      <w:r>
        <w:rPr>
          <w:color w:val="444444"/>
        </w:rPr>
        <w:t>3.1 管理员登录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1190"/>
        <w:gridCol w:w="2244"/>
        <w:gridCol w:w="1639"/>
        <w:gridCol w:w="1387"/>
        <w:gridCol w:w="1190"/>
      </w:tblGrid>
      <w:tr w14:paraId="2DDC0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7BEDB91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6E2B07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30A12B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55EC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337EFBB1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295B27E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0C05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D097CA">
            <w:pPr>
              <w:spacing w:after="0" w:line="240" w:lineRule="auto"/>
            </w:pPr>
            <w:r>
              <w:rPr>
                <w:sz w:val="18"/>
              </w:rPr>
              <w:t>A-001</w:t>
            </w:r>
          </w:p>
        </w:tc>
        <w:tc>
          <w:tcPr>
            <w:tcW w:w="1440" w:type="dxa"/>
          </w:tcPr>
          <w:p w14:paraId="6FBF75F7">
            <w:pPr>
              <w:spacing w:after="0" w:line="240" w:lineRule="auto"/>
            </w:pPr>
            <w:r>
              <w:rPr>
                <w:sz w:val="18"/>
              </w:rPr>
              <w:t>管理员登录</w:t>
            </w:r>
          </w:p>
        </w:tc>
        <w:tc>
          <w:tcPr>
            <w:tcW w:w="1440" w:type="dxa"/>
          </w:tcPr>
          <w:p w14:paraId="21CF69EC">
            <w:pPr>
              <w:spacing w:after="0" w:line="240" w:lineRule="auto"/>
            </w:pPr>
            <w:r>
              <w:rPr>
                <w:sz w:val="18"/>
              </w:rPr>
              <w:t>1. 访问 /admin/login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输入管理员账号密码</w:t>
            </w:r>
          </w:p>
        </w:tc>
        <w:tc>
          <w:tcPr>
            <w:tcW w:w="1440" w:type="dxa"/>
          </w:tcPr>
          <w:p w14:paraId="166FA7F4">
            <w:pPr>
              <w:spacing w:after="0" w:line="240" w:lineRule="auto"/>
            </w:pPr>
            <w:r>
              <w:rPr>
                <w:sz w:val="18"/>
              </w:rPr>
              <w:t>登录成功，进入数据大屏</w:t>
            </w:r>
          </w:p>
        </w:tc>
        <w:tc>
          <w:tcPr>
            <w:tcW w:w="1440" w:type="dxa"/>
          </w:tcPr>
          <w:p w14:paraId="510A006E">
            <w:pPr>
              <w:spacing w:after="0" w:line="240" w:lineRule="auto"/>
            </w:pPr>
          </w:p>
        </w:tc>
        <w:tc>
          <w:tcPr>
            <w:tcW w:w="1440" w:type="dxa"/>
          </w:tcPr>
          <w:p w14:paraId="43CC621D">
            <w:pPr>
              <w:spacing w:after="0" w:line="240" w:lineRule="auto"/>
            </w:pPr>
          </w:p>
        </w:tc>
      </w:tr>
      <w:tr w14:paraId="165D1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F30CBF9">
            <w:pPr>
              <w:spacing w:after="0" w:line="240" w:lineRule="auto"/>
            </w:pPr>
            <w:r>
              <w:rPr>
                <w:sz w:val="18"/>
              </w:rPr>
              <w:t>A-002</w:t>
            </w:r>
          </w:p>
        </w:tc>
        <w:tc>
          <w:tcPr>
            <w:tcW w:w="1440" w:type="dxa"/>
          </w:tcPr>
          <w:p w14:paraId="4690C17D">
            <w:pPr>
              <w:spacing w:after="0" w:line="240" w:lineRule="auto"/>
            </w:pPr>
            <w:r>
              <w:rPr>
                <w:sz w:val="18"/>
              </w:rPr>
              <w:t>登录-密码错误</w:t>
            </w:r>
          </w:p>
        </w:tc>
        <w:tc>
          <w:tcPr>
            <w:tcW w:w="1440" w:type="dxa"/>
          </w:tcPr>
          <w:p w14:paraId="510268EA">
            <w:pPr>
              <w:spacing w:after="0" w:line="240" w:lineRule="auto"/>
            </w:pPr>
            <w:r>
              <w:rPr>
                <w:sz w:val="18"/>
              </w:rPr>
              <w:t>1. 输入错误密码</w:t>
            </w:r>
          </w:p>
        </w:tc>
        <w:tc>
          <w:tcPr>
            <w:tcW w:w="1440" w:type="dxa"/>
          </w:tcPr>
          <w:p w14:paraId="6B40F0CF">
            <w:pPr>
              <w:spacing w:after="0" w:line="240" w:lineRule="auto"/>
            </w:pPr>
            <w:r>
              <w:rPr>
                <w:sz w:val="18"/>
              </w:rPr>
              <w:t>提示密码错误</w:t>
            </w:r>
          </w:p>
        </w:tc>
        <w:tc>
          <w:tcPr>
            <w:tcW w:w="1440" w:type="dxa"/>
          </w:tcPr>
          <w:p w14:paraId="20FEE376">
            <w:pPr>
              <w:spacing w:after="0" w:line="240" w:lineRule="auto"/>
            </w:pPr>
          </w:p>
        </w:tc>
        <w:tc>
          <w:tcPr>
            <w:tcW w:w="1440" w:type="dxa"/>
          </w:tcPr>
          <w:p w14:paraId="52C3A5D8">
            <w:pPr>
              <w:spacing w:after="0" w:line="240" w:lineRule="auto"/>
            </w:pPr>
          </w:p>
        </w:tc>
      </w:tr>
      <w:tr w14:paraId="75FA2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54B82D">
            <w:pPr>
              <w:spacing w:after="0" w:line="240" w:lineRule="auto"/>
            </w:pPr>
            <w:r>
              <w:rPr>
                <w:sz w:val="18"/>
              </w:rPr>
              <w:t>A-003</w:t>
            </w:r>
          </w:p>
        </w:tc>
        <w:tc>
          <w:tcPr>
            <w:tcW w:w="1440" w:type="dxa"/>
          </w:tcPr>
          <w:p w14:paraId="37B5245A">
            <w:pPr>
              <w:spacing w:after="0" w:line="240" w:lineRule="auto"/>
            </w:pPr>
            <w:r>
              <w:rPr>
                <w:sz w:val="18"/>
              </w:rPr>
              <w:t>退出登录</w:t>
            </w:r>
          </w:p>
        </w:tc>
        <w:tc>
          <w:tcPr>
            <w:tcW w:w="1440" w:type="dxa"/>
          </w:tcPr>
          <w:p w14:paraId="6BC34EDC">
            <w:pPr>
              <w:spacing w:after="0" w:line="240" w:lineRule="auto"/>
            </w:pPr>
            <w:r>
              <w:rPr>
                <w:sz w:val="18"/>
              </w:rPr>
              <w:t>1. 点击退出</w:t>
            </w:r>
          </w:p>
        </w:tc>
        <w:tc>
          <w:tcPr>
            <w:tcW w:w="1440" w:type="dxa"/>
          </w:tcPr>
          <w:p w14:paraId="45CE8017">
            <w:pPr>
              <w:spacing w:after="0" w:line="240" w:lineRule="auto"/>
            </w:pPr>
            <w:r>
              <w:rPr>
                <w:sz w:val="18"/>
              </w:rPr>
              <w:t>跳转登录页</w:t>
            </w:r>
          </w:p>
        </w:tc>
        <w:tc>
          <w:tcPr>
            <w:tcW w:w="1440" w:type="dxa"/>
          </w:tcPr>
          <w:p w14:paraId="6EC8C288">
            <w:pPr>
              <w:spacing w:after="0" w:line="240" w:lineRule="auto"/>
            </w:pPr>
          </w:p>
        </w:tc>
        <w:tc>
          <w:tcPr>
            <w:tcW w:w="1440" w:type="dxa"/>
          </w:tcPr>
          <w:p w14:paraId="4BE00AC3">
            <w:pPr>
              <w:spacing w:after="0" w:line="240" w:lineRule="auto"/>
            </w:pPr>
          </w:p>
        </w:tc>
      </w:tr>
    </w:tbl>
    <w:p w14:paraId="59309FC8"/>
    <w:p w14:paraId="497F6EA4">
      <w:pPr>
        <w:pStyle w:val="4"/>
      </w:pPr>
      <w:r>
        <w:rPr>
          <w:color w:val="444444"/>
        </w:rPr>
        <w:t>3.2 数据大屏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1"/>
        <w:gridCol w:w="1205"/>
        <w:gridCol w:w="2138"/>
        <w:gridCol w:w="1681"/>
        <w:gridCol w:w="1406"/>
        <w:gridCol w:w="1205"/>
      </w:tblGrid>
      <w:tr w14:paraId="6047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661D1F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611F46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1FC4C1A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E11432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633271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065759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42D4D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50625FF">
            <w:pPr>
              <w:spacing w:after="0" w:line="240" w:lineRule="auto"/>
            </w:pPr>
            <w:r>
              <w:rPr>
                <w:sz w:val="18"/>
              </w:rPr>
              <w:t>A-004</w:t>
            </w:r>
          </w:p>
        </w:tc>
        <w:tc>
          <w:tcPr>
            <w:tcW w:w="1440" w:type="dxa"/>
          </w:tcPr>
          <w:p w14:paraId="0B39A189">
            <w:pPr>
              <w:spacing w:after="0" w:line="240" w:lineRule="auto"/>
            </w:pPr>
            <w:r>
              <w:rPr>
                <w:sz w:val="18"/>
              </w:rPr>
              <w:t>统计数据</w:t>
            </w:r>
          </w:p>
        </w:tc>
        <w:tc>
          <w:tcPr>
            <w:tcW w:w="1440" w:type="dxa"/>
          </w:tcPr>
          <w:p w14:paraId="0A81B6CA">
            <w:pPr>
              <w:spacing w:after="0" w:line="240" w:lineRule="auto"/>
            </w:pPr>
            <w:r>
              <w:rPr>
                <w:sz w:val="18"/>
              </w:rPr>
              <w:t>1. 访问 /admin</w:t>
            </w:r>
          </w:p>
        </w:tc>
        <w:tc>
          <w:tcPr>
            <w:tcW w:w="1440" w:type="dxa"/>
          </w:tcPr>
          <w:p w14:paraId="50AA070F">
            <w:pPr>
              <w:spacing w:after="0" w:line="240" w:lineRule="auto"/>
            </w:pPr>
            <w:r>
              <w:rPr>
                <w:sz w:val="18"/>
              </w:rPr>
              <w:t>显示今日销售额、今日订单数、新增用户数、商家总数</w:t>
            </w:r>
          </w:p>
        </w:tc>
        <w:tc>
          <w:tcPr>
            <w:tcW w:w="1440" w:type="dxa"/>
          </w:tcPr>
          <w:p w14:paraId="408D8790">
            <w:pPr>
              <w:spacing w:after="0" w:line="240" w:lineRule="auto"/>
            </w:pPr>
          </w:p>
        </w:tc>
        <w:tc>
          <w:tcPr>
            <w:tcW w:w="1440" w:type="dxa"/>
          </w:tcPr>
          <w:p w14:paraId="5903242A">
            <w:pPr>
              <w:spacing w:after="0" w:line="240" w:lineRule="auto"/>
            </w:pPr>
          </w:p>
        </w:tc>
      </w:tr>
      <w:tr w14:paraId="07E9F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8BC6F1">
            <w:pPr>
              <w:spacing w:after="0" w:line="240" w:lineRule="auto"/>
            </w:pPr>
            <w:r>
              <w:rPr>
                <w:sz w:val="18"/>
              </w:rPr>
              <w:t>A-005</w:t>
            </w:r>
          </w:p>
        </w:tc>
        <w:tc>
          <w:tcPr>
            <w:tcW w:w="1440" w:type="dxa"/>
          </w:tcPr>
          <w:p w14:paraId="6D83E482">
            <w:pPr>
              <w:spacing w:after="0" w:line="240" w:lineRule="auto"/>
            </w:pPr>
            <w:r>
              <w:rPr>
                <w:sz w:val="18"/>
              </w:rPr>
              <w:t>销售趋势图</w:t>
            </w:r>
          </w:p>
        </w:tc>
        <w:tc>
          <w:tcPr>
            <w:tcW w:w="1440" w:type="dxa"/>
          </w:tcPr>
          <w:p w14:paraId="28B6BD51">
            <w:pPr>
              <w:spacing w:after="0" w:line="240" w:lineRule="auto"/>
            </w:pPr>
            <w:r>
              <w:rPr>
                <w:sz w:val="18"/>
              </w:rPr>
              <w:t>1. 查看销售趋势区域</w:t>
            </w:r>
          </w:p>
        </w:tc>
        <w:tc>
          <w:tcPr>
            <w:tcW w:w="1440" w:type="dxa"/>
          </w:tcPr>
          <w:p w14:paraId="55DB2D7A">
            <w:pPr>
              <w:spacing w:after="0" w:line="240" w:lineRule="auto"/>
            </w:pPr>
            <w:r>
              <w:rPr>
                <w:sz w:val="18"/>
              </w:rPr>
              <w:t>显示近7天/30天销售趋势折线图</w:t>
            </w:r>
          </w:p>
        </w:tc>
        <w:tc>
          <w:tcPr>
            <w:tcW w:w="1440" w:type="dxa"/>
          </w:tcPr>
          <w:p w14:paraId="2A05364B">
            <w:pPr>
              <w:spacing w:after="0" w:line="240" w:lineRule="auto"/>
            </w:pPr>
          </w:p>
        </w:tc>
        <w:tc>
          <w:tcPr>
            <w:tcW w:w="1440" w:type="dxa"/>
          </w:tcPr>
          <w:p w14:paraId="145FA5AE">
            <w:pPr>
              <w:spacing w:after="0" w:line="240" w:lineRule="auto"/>
            </w:pPr>
          </w:p>
        </w:tc>
      </w:tr>
      <w:tr w14:paraId="002E5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50A0D4">
            <w:pPr>
              <w:spacing w:after="0" w:line="240" w:lineRule="auto"/>
            </w:pPr>
            <w:r>
              <w:rPr>
                <w:sz w:val="18"/>
              </w:rPr>
              <w:t>A-006</w:t>
            </w:r>
          </w:p>
        </w:tc>
        <w:tc>
          <w:tcPr>
            <w:tcW w:w="1440" w:type="dxa"/>
          </w:tcPr>
          <w:p w14:paraId="379962AB">
            <w:pPr>
              <w:spacing w:after="0" w:line="240" w:lineRule="auto"/>
            </w:pPr>
            <w:r>
              <w:rPr>
                <w:sz w:val="18"/>
              </w:rPr>
              <w:t>分类销售占比</w:t>
            </w:r>
          </w:p>
        </w:tc>
        <w:tc>
          <w:tcPr>
            <w:tcW w:w="1440" w:type="dxa"/>
          </w:tcPr>
          <w:p w14:paraId="09FC30A2">
            <w:pPr>
              <w:spacing w:after="0" w:line="240" w:lineRule="auto"/>
            </w:pPr>
            <w:r>
              <w:rPr>
                <w:sz w:val="18"/>
              </w:rPr>
              <w:t>1. 查看分类销售占比</w:t>
            </w:r>
          </w:p>
        </w:tc>
        <w:tc>
          <w:tcPr>
            <w:tcW w:w="1440" w:type="dxa"/>
          </w:tcPr>
          <w:p w14:paraId="3D6EBD34">
            <w:pPr>
              <w:spacing w:after="0" w:line="240" w:lineRule="auto"/>
            </w:pPr>
            <w:r>
              <w:rPr>
                <w:sz w:val="18"/>
              </w:rPr>
              <w:t>显示分类销售环形图</w:t>
            </w:r>
          </w:p>
        </w:tc>
        <w:tc>
          <w:tcPr>
            <w:tcW w:w="1440" w:type="dxa"/>
          </w:tcPr>
          <w:p w14:paraId="2AAC8966">
            <w:pPr>
              <w:spacing w:after="0" w:line="240" w:lineRule="auto"/>
            </w:pPr>
          </w:p>
        </w:tc>
        <w:tc>
          <w:tcPr>
            <w:tcW w:w="1440" w:type="dxa"/>
          </w:tcPr>
          <w:p w14:paraId="2C84CD7A">
            <w:pPr>
              <w:spacing w:after="0" w:line="240" w:lineRule="auto"/>
            </w:pPr>
          </w:p>
        </w:tc>
      </w:tr>
      <w:tr w14:paraId="64B63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A55BF0E">
            <w:pPr>
              <w:spacing w:after="0" w:line="240" w:lineRule="auto"/>
            </w:pPr>
            <w:r>
              <w:rPr>
                <w:sz w:val="18"/>
              </w:rPr>
              <w:t>A-007</w:t>
            </w:r>
          </w:p>
        </w:tc>
        <w:tc>
          <w:tcPr>
            <w:tcW w:w="1440" w:type="dxa"/>
          </w:tcPr>
          <w:p w14:paraId="1E62BB39">
            <w:pPr>
              <w:spacing w:after="0" w:line="240" w:lineRule="auto"/>
            </w:pPr>
            <w:r>
              <w:rPr>
                <w:sz w:val="18"/>
              </w:rPr>
              <w:t>热销图书排行</w:t>
            </w:r>
          </w:p>
        </w:tc>
        <w:tc>
          <w:tcPr>
            <w:tcW w:w="1440" w:type="dxa"/>
          </w:tcPr>
          <w:p w14:paraId="10580214">
            <w:pPr>
              <w:spacing w:after="0" w:line="240" w:lineRule="auto"/>
            </w:pPr>
            <w:r>
              <w:rPr>
                <w:sz w:val="18"/>
              </w:rPr>
              <w:t>1. 查看热销图书区域</w:t>
            </w:r>
          </w:p>
        </w:tc>
        <w:tc>
          <w:tcPr>
            <w:tcW w:w="1440" w:type="dxa"/>
          </w:tcPr>
          <w:p w14:paraId="2FE5D44B">
            <w:pPr>
              <w:spacing w:after="0" w:line="240" w:lineRule="auto"/>
            </w:pPr>
            <w:r>
              <w:rPr>
                <w:sz w:val="18"/>
              </w:rPr>
              <w:t>显示热销图书TOP10</w:t>
            </w:r>
          </w:p>
        </w:tc>
        <w:tc>
          <w:tcPr>
            <w:tcW w:w="1440" w:type="dxa"/>
          </w:tcPr>
          <w:p w14:paraId="64AE6305">
            <w:pPr>
              <w:spacing w:after="0" w:line="240" w:lineRule="auto"/>
            </w:pPr>
          </w:p>
        </w:tc>
        <w:tc>
          <w:tcPr>
            <w:tcW w:w="1440" w:type="dxa"/>
          </w:tcPr>
          <w:p w14:paraId="6994C910">
            <w:pPr>
              <w:spacing w:after="0" w:line="240" w:lineRule="auto"/>
            </w:pPr>
          </w:p>
        </w:tc>
      </w:tr>
      <w:tr w14:paraId="07FC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FCF5682">
            <w:pPr>
              <w:spacing w:after="0" w:line="240" w:lineRule="auto"/>
            </w:pPr>
            <w:r>
              <w:rPr>
                <w:sz w:val="18"/>
              </w:rPr>
              <w:t>A-008</w:t>
            </w:r>
          </w:p>
        </w:tc>
        <w:tc>
          <w:tcPr>
            <w:tcW w:w="1440" w:type="dxa"/>
          </w:tcPr>
          <w:p w14:paraId="65960534">
            <w:pPr>
              <w:spacing w:after="0" w:line="240" w:lineRule="auto"/>
            </w:pPr>
            <w:r>
              <w:rPr>
                <w:sz w:val="18"/>
              </w:rPr>
              <w:t>商家销售排行</w:t>
            </w:r>
          </w:p>
        </w:tc>
        <w:tc>
          <w:tcPr>
            <w:tcW w:w="1440" w:type="dxa"/>
          </w:tcPr>
          <w:p w14:paraId="2B37CEBE">
            <w:pPr>
              <w:spacing w:after="0" w:line="240" w:lineRule="auto"/>
            </w:pPr>
            <w:r>
              <w:rPr>
                <w:sz w:val="18"/>
              </w:rPr>
              <w:t>1. 查看商家排行区域</w:t>
            </w:r>
          </w:p>
        </w:tc>
        <w:tc>
          <w:tcPr>
            <w:tcW w:w="1440" w:type="dxa"/>
          </w:tcPr>
          <w:p w14:paraId="639CF76F">
            <w:pPr>
              <w:spacing w:after="0" w:line="240" w:lineRule="auto"/>
            </w:pPr>
            <w:r>
              <w:rPr>
                <w:sz w:val="18"/>
              </w:rPr>
              <w:t>显示商家销售TOP10</w:t>
            </w:r>
          </w:p>
        </w:tc>
        <w:tc>
          <w:tcPr>
            <w:tcW w:w="1440" w:type="dxa"/>
          </w:tcPr>
          <w:p w14:paraId="576F68FE">
            <w:pPr>
              <w:spacing w:after="0" w:line="240" w:lineRule="auto"/>
            </w:pPr>
          </w:p>
        </w:tc>
        <w:tc>
          <w:tcPr>
            <w:tcW w:w="1440" w:type="dxa"/>
          </w:tcPr>
          <w:p w14:paraId="6546DF93">
            <w:pPr>
              <w:spacing w:after="0" w:line="240" w:lineRule="auto"/>
            </w:pPr>
          </w:p>
        </w:tc>
      </w:tr>
    </w:tbl>
    <w:p w14:paraId="38AC2878"/>
    <w:p w14:paraId="56BF57BE">
      <w:pPr>
        <w:pStyle w:val="4"/>
      </w:pPr>
      <w:r>
        <w:rPr>
          <w:color w:val="444444"/>
        </w:rPr>
        <w:t>3.3 商家管理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66062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B44F7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7CC13A68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3B86C75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7138E75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360C21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6B46F13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0E7C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1E14C4E">
            <w:pPr>
              <w:spacing w:after="0" w:line="240" w:lineRule="auto"/>
            </w:pPr>
            <w:r>
              <w:rPr>
                <w:sz w:val="18"/>
              </w:rPr>
              <w:t>A-009</w:t>
            </w:r>
          </w:p>
        </w:tc>
        <w:tc>
          <w:tcPr>
            <w:tcW w:w="1440" w:type="dxa"/>
          </w:tcPr>
          <w:p w14:paraId="19A7E22F">
            <w:pPr>
              <w:spacing w:after="0" w:line="240" w:lineRule="auto"/>
            </w:pPr>
            <w:r>
              <w:rPr>
                <w:sz w:val="18"/>
              </w:rPr>
              <w:t>商家列表</w:t>
            </w:r>
          </w:p>
        </w:tc>
        <w:tc>
          <w:tcPr>
            <w:tcW w:w="1440" w:type="dxa"/>
          </w:tcPr>
          <w:p w14:paraId="3FE8F8EF">
            <w:pPr>
              <w:spacing w:after="0" w:line="240" w:lineRule="auto"/>
            </w:pPr>
            <w:r>
              <w:rPr>
                <w:sz w:val="18"/>
              </w:rPr>
              <w:t>1. 访问商家管理</w:t>
            </w:r>
          </w:p>
        </w:tc>
        <w:tc>
          <w:tcPr>
            <w:tcW w:w="1440" w:type="dxa"/>
          </w:tcPr>
          <w:p w14:paraId="603B9A5D">
            <w:pPr>
              <w:spacing w:after="0" w:line="240" w:lineRule="auto"/>
            </w:pPr>
            <w:r>
              <w:rPr>
                <w:sz w:val="18"/>
              </w:rPr>
              <w:t>显示所有商家列表</w:t>
            </w:r>
          </w:p>
        </w:tc>
        <w:tc>
          <w:tcPr>
            <w:tcW w:w="1440" w:type="dxa"/>
          </w:tcPr>
          <w:p w14:paraId="4D6B59CA">
            <w:pPr>
              <w:spacing w:after="0" w:line="240" w:lineRule="auto"/>
            </w:pPr>
          </w:p>
        </w:tc>
        <w:tc>
          <w:tcPr>
            <w:tcW w:w="1440" w:type="dxa"/>
          </w:tcPr>
          <w:p w14:paraId="5C0EF346">
            <w:pPr>
              <w:spacing w:after="0" w:line="240" w:lineRule="auto"/>
            </w:pPr>
          </w:p>
        </w:tc>
      </w:tr>
      <w:tr w14:paraId="4CE5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131F96">
            <w:pPr>
              <w:spacing w:after="0" w:line="240" w:lineRule="auto"/>
            </w:pPr>
            <w:r>
              <w:rPr>
                <w:sz w:val="18"/>
              </w:rPr>
              <w:t>A-010</w:t>
            </w:r>
          </w:p>
        </w:tc>
        <w:tc>
          <w:tcPr>
            <w:tcW w:w="1440" w:type="dxa"/>
          </w:tcPr>
          <w:p w14:paraId="0B574E0B">
            <w:pPr>
              <w:spacing w:after="0" w:line="240" w:lineRule="auto"/>
            </w:pPr>
            <w:r>
              <w:rPr>
                <w:sz w:val="18"/>
              </w:rPr>
              <w:t>商家审核-通过</w:t>
            </w:r>
          </w:p>
        </w:tc>
        <w:tc>
          <w:tcPr>
            <w:tcW w:w="1440" w:type="dxa"/>
          </w:tcPr>
          <w:p w14:paraId="20BC7FA5">
            <w:pPr>
              <w:spacing w:after="0" w:line="240" w:lineRule="auto"/>
            </w:pPr>
            <w:r>
              <w:rPr>
                <w:sz w:val="18"/>
              </w:rPr>
              <w:t>1. 对待审核商家点击通过</w:t>
            </w:r>
          </w:p>
        </w:tc>
        <w:tc>
          <w:tcPr>
            <w:tcW w:w="1440" w:type="dxa"/>
          </w:tcPr>
          <w:p w14:paraId="0264F5E6">
            <w:pPr>
              <w:spacing w:after="0" w:line="240" w:lineRule="auto"/>
            </w:pPr>
            <w:r>
              <w:rPr>
                <w:sz w:val="18"/>
              </w:rPr>
              <w:t>审核通过，商家状态变为正常</w:t>
            </w:r>
          </w:p>
        </w:tc>
        <w:tc>
          <w:tcPr>
            <w:tcW w:w="1440" w:type="dxa"/>
          </w:tcPr>
          <w:p w14:paraId="0627D862">
            <w:pPr>
              <w:spacing w:after="0" w:line="240" w:lineRule="auto"/>
            </w:pPr>
          </w:p>
        </w:tc>
        <w:tc>
          <w:tcPr>
            <w:tcW w:w="1440" w:type="dxa"/>
          </w:tcPr>
          <w:p w14:paraId="1DF6068B">
            <w:pPr>
              <w:spacing w:after="0" w:line="240" w:lineRule="auto"/>
            </w:pPr>
          </w:p>
        </w:tc>
      </w:tr>
      <w:tr w14:paraId="71B5E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F03411A">
            <w:pPr>
              <w:spacing w:after="0" w:line="240" w:lineRule="auto"/>
            </w:pPr>
            <w:r>
              <w:rPr>
                <w:sz w:val="18"/>
              </w:rPr>
              <w:t>A-011</w:t>
            </w:r>
          </w:p>
        </w:tc>
        <w:tc>
          <w:tcPr>
            <w:tcW w:w="1440" w:type="dxa"/>
          </w:tcPr>
          <w:p w14:paraId="7582593A">
            <w:pPr>
              <w:spacing w:after="0" w:line="240" w:lineRule="auto"/>
            </w:pPr>
            <w:r>
              <w:rPr>
                <w:sz w:val="18"/>
              </w:rPr>
              <w:t>商家审核-拒绝</w:t>
            </w:r>
          </w:p>
        </w:tc>
        <w:tc>
          <w:tcPr>
            <w:tcW w:w="1440" w:type="dxa"/>
          </w:tcPr>
          <w:p w14:paraId="09D68572">
            <w:pPr>
              <w:spacing w:after="0" w:line="240" w:lineRule="auto"/>
            </w:pPr>
            <w:r>
              <w:rPr>
                <w:sz w:val="18"/>
              </w:rPr>
              <w:t>1. 对待审核商家点击拒绝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填写拒绝原因</w:t>
            </w:r>
          </w:p>
        </w:tc>
        <w:tc>
          <w:tcPr>
            <w:tcW w:w="1440" w:type="dxa"/>
          </w:tcPr>
          <w:p w14:paraId="6F232C4E">
            <w:pPr>
              <w:spacing w:after="0" w:line="240" w:lineRule="auto"/>
            </w:pPr>
            <w:r>
              <w:rPr>
                <w:sz w:val="18"/>
              </w:rPr>
              <w:t>审核拒绝，商家状态变为已拒绝</w:t>
            </w:r>
          </w:p>
        </w:tc>
        <w:tc>
          <w:tcPr>
            <w:tcW w:w="1440" w:type="dxa"/>
          </w:tcPr>
          <w:p w14:paraId="14F88A5A">
            <w:pPr>
              <w:spacing w:after="0" w:line="240" w:lineRule="auto"/>
            </w:pPr>
          </w:p>
        </w:tc>
        <w:tc>
          <w:tcPr>
            <w:tcW w:w="1440" w:type="dxa"/>
          </w:tcPr>
          <w:p w14:paraId="24200FC7">
            <w:pPr>
              <w:spacing w:after="0" w:line="240" w:lineRule="auto"/>
            </w:pPr>
          </w:p>
        </w:tc>
      </w:tr>
      <w:tr w14:paraId="0955A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4A850B8">
            <w:pPr>
              <w:spacing w:after="0" w:line="240" w:lineRule="auto"/>
            </w:pPr>
            <w:r>
              <w:rPr>
                <w:sz w:val="18"/>
              </w:rPr>
              <w:t>A-012</w:t>
            </w:r>
          </w:p>
        </w:tc>
        <w:tc>
          <w:tcPr>
            <w:tcW w:w="1440" w:type="dxa"/>
          </w:tcPr>
          <w:p w14:paraId="11D9DCF8">
            <w:pPr>
              <w:spacing w:after="0" w:line="240" w:lineRule="auto"/>
            </w:pPr>
            <w:r>
              <w:rPr>
                <w:sz w:val="18"/>
              </w:rPr>
              <w:t>禁用商家</w:t>
            </w:r>
          </w:p>
        </w:tc>
        <w:tc>
          <w:tcPr>
            <w:tcW w:w="1440" w:type="dxa"/>
          </w:tcPr>
          <w:p w14:paraId="2A71BEA1">
            <w:pPr>
              <w:spacing w:after="0" w:line="240" w:lineRule="auto"/>
            </w:pPr>
            <w:r>
              <w:rPr>
                <w:sz w:val="18"/>
              </w:rPr>
              <w:t>1. 对正常商家点击禁用</w:t>
            </w:r>
          </w:p>
        </w:tc>
        <w:tc>
          <w:tcPr>
            <w:tcW w:w="1440" w:type="dxa"/>
          </w:tcPr>
          <w:p w14:paraId="06992926">
            <w:pPr>
              <w:spacing w:after="0" w:line="240" w:lineRule="auto"/>
            </w:pPr>
            <w:r>
              <w:rPr>
                <w:sz w:val="18"/>
              </w:rPr>
              <w:t>商家状态变为禁用</w:t>
            </w:r>
          </w:p>
        </w:tc>
        <w:tc>
          <w:tcPr>
            <w:tcW w:w="1440" w:type="dxa"/>
          </w:tcPr>
          <w:p w14:paraId="2D6D9529">
            <w:pPr>
              <w:spacing w:after="0" w:line="240" w:lineRule="auto"/>
            </w:pPr>
          </w:p>
        </w:tc>
        <w:tc>
          <w:tcPr>
            <w:tcW w:w="1440" w:type="dxa"/>
          </w:tcPr>
          <w:p w14:paraId="126C50E7">
            <w:pPr>
              <w:spacing w:after="0" w:line="240" w:lineRule="auto"/>
            </w:pPr>
          </w:p>
        </w:tc>
      </w:tr>
      <w:tr w14:paraId="1E18AE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D2A350">
            <w:pPr>
              <w:spacing w:after="0" w:line="240" w:lineRule="auto"/>
            </w:pPr>
            <w:r>
              <w:rPr>
                <w:sz w:val="18"/>
              </w:rPr>
              <w:t>A-013</w:t>
            </w:r>
          </w:p>
        </w:tc>
        <w:tc>
          <w:tcPr>
            <w:tcW w:w="1440" w:type="dxa"/>
          </w:tcPr>
          <w:p w14:paraId="1ECE5AED">
            <w:pPr>
              <w:spacing w:after="0" w:line="240" w:lineRule="auto"/>
            </w:pPr>
            <w:r>
              <w:rPr>
                <w:sz w:val="18"/>
              </w:rPr>
              <w:t>启用商家</w:t>
            </w:r>
          </w:p>
        </w:tc>
        <w:tc>
          <w:tcPr>
            <w:tcW w:w="1440" w:type="dxa"/>
          </w:tcPr>
          <w:p w14:paraId="1A5BA24A">
            <w:pPr>
              <w:spacing w:after="0" w:line="240" w:lineRule="auto"/>
            </w:pPr>
            <w:r>
              <w:rPr>
                <w:sz w:val="18"/>
              </w:rPr>
              <w:t>1. 对禁用商家点击启用</w:t>
            </w:r>
          </w:p>
        </w:tc>
        <w:tc>
          <w:tcPr>
            <w:tcW w:w="1440" w:type="dxa"/>
          </w:tcPr>
          <w:p w14:paraId="4F1F2E02">
            <w:pPr>
              <w:spacing w:after="0" w:line="240" w:lineRule="auto"/>
            </w:pPr>
            <w:r>
              <w:rPr>
                <w:sz w:val="18"/>
              </w:rPr>
              <w:t>商家状态变为正常</w:t>
            </w:r>
          </w:p>
        </w:tc>
        <w:tc>
          <w:tcPr>
            <w:tcW w:w="1440" w:type="dxa"/>
          </w:tcPr>
          <w:p w14:paraId="07E89303">
            <w:pPr>
              <w:spacing w:after="0" w:line="240" w:lineRule="auto"/>
            </w:pPr>
          </w:p>
        </w:tc>
        <w:tc>
          <w:tcPr>
            <w:tcW w:w="1440" w:type="dxa"/>
          </w:tcPr>
          <w:p w14:paraId="55B4C7DD">
            <w:pPr>
              <w:spacing w:after="0" w:line="240" w:lineRule="auto"/>
            </w:pPr>
          </w:p>
        </w:tc>
      </w:tr>
    </w:tbl>
    <w:p w14:paraId="51796790"/>
    <w:p w14:paraId="4EA586AE">
      <w:pPr>
        <w:pStyle w:val="4"/>
      </w:pPr>
      <w:r>
        <w:rPr>
          <w:color w:val="444444"/>
        </w:rPr>
        <w:t>3.4 用户管理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27487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F760CC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ADA5ACB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5F91D7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B39E91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512F942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528DF79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C568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8CE3A4">
            <w:pPr>
              <w:spacing w:after="0" w:line="240" w:lineRule="auto"/>
            </w:pPr>
            <w:r>
              <w:rPr>
                <w:sz w:val="18"/>
              </w:rPr>
              <w:t>A-014</w:t>
            </w:r>
          </w:p>
        </w:tc>
        <w:tc>
          <w:tcPr>
            <w:tcW w:w="1440" w:type="dxa"/>
          </w:tcPr>
          <w:p w14:paraId="403F0289">
            <w:pPr>
              <w:spacing w:after="0" w:line="240" w:lineRule="auto"/>
            </w:pPr>
            <w:r>
              <w:rPr>
                <w:sz w:val="18"/>
              </w:rPr>
              <w:t>用户列表</w:t>
            </w:r>
          </w:p>
        </w:tc>
        <w:tc>
          <w:tcPr>
            <w:tcW w:w="1440" w:type="dxa"/>
          </w:tcPr>
          <w:p w14:paraId="4A8C3230">
            <w:pPr>
              <w:spacing w:after="0" w:line="240" w:lineRule="auto"/>
            </w:pPr>
            <w:r>
              <w:rPr>
                <w:sz w:val="18"/>
              </w:rPr>
              <w:t>1. 访问用户管理</w:t>
            </w:r>
          </w:p>
        </w:tc>
        <w:tc>
          <w:tcPr>
            <w:tcW w:w="1440" w:type="dxa"/>
          </w:tcPr>
          <w:p w14:paraId="46369002">
            <w:pPr>
              <w:spacing w:after="0" w:line="240" w:lineRule="auto"/>
            </w:pPr>
            <w:r>
              <w:rPr>
                <w:sz w:val="18"/>
              </w:rPr>
              <w:t>显示所有用户列表（按ID升序）</w:t>
            </w:r>
          </w:p>
        </w:tc>
        <w:tc>
          <w:tcPr>
            <w:tcW w:w="1440" w:type="dxa"/>
          </w:tcPr>
          <w:p w14:paraId="06C72106">
            <w:pPr>
              <w:spacing w:after="0" w:line="240" w:lineRule="auto"/>
            </w:pPr>
          </w:p>
        </w:tc>
        <w:tc>
          <w:tcPr>
            <w:tcW w:w="1440" w:type="dxa"/>
          </w:tcPr>
          <w:p w14:paraId="3158C3F3">
            <w:pPr>
              <w:spacing w:after="0" w:line="240" w:lineRule="auto"/>
            </w:pPr>
          </w:p>
        </w:tc>
      </w:tr>
      <w:tr w14:paraId="6E015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52BB296">
            <w:pPr>
              <w:spacing w:after="0" w:line="240" w:lineRule="auto"/>
            </w:pPr>
            <w:r>
              <w:rPr>
                <w:sz w:val="18"/>
              </w:rPr>
              <w:t>A-015</w:t>
            </w:r>
          </w:p>
        </w:tc>
        <w:tc>
          <w:tcPr>
            <w:tcW w:w="1440" w:type="dxa"/>
          </w:tcPr>
          <w:p w14:paraId="5DE18D3B">
            <w:pPr>
              <w:spacing w:after="0" w:line="240" w:lineRule="auto"/>
            </w:pPr>
            <w:r>
              <w:rPr>
                <w:sz w:val="18"/>
              </w:rPr>
              <w:t>用户搜索</w:t>
            </w:r>
          </w:p>
        </w:tc>
        <w:tc>
          <w:tcPr>
            <w:tcW w:w="1440" w:type="dxa"/>
          </w:tcPr>
          <w:p w14:paraId="06AA47AD">
            <w:pPr>
              <w:spacing w:after="0" w:line="240" w:lineRule="auto"/>
            </w:pPr>
            <w:r>
              <w:rPr>
                <w:sz w:val="18"/>
              </w:rPr>
              <w:t>1. 输入用户名/手机号搜索</w:t>
            </w:r>
          </w:p>
        </w:tc>
        <w:tc>
          <w:tcPr>
            <w:tcW w:w="1440" w:type="dxa"/>
          </w:tcPr>
          <w:p w14:paraId="030BB366">
            <w:pPr>
              <w:spacing w:after="0" w:line="240" w:lineRule="auto"/>
            </w:pPr>
            <w:r>
              <w:rPr>
                <w:sz w:val="18"/>
              </w:rPr>
              <w:t>显示匹配的用户</w:t>
            </w:r>
          </w:p>
        </w:tc>
        <w:tc>
          <w:tcPr>
            <w:tcW w:w="1440" w:type="dxa"/>
          </w:tcPr>
          <w:p w14:paraId="72FF6A45">
            <w:pPr>
              <w:spacing w:after="0" w:line="240" w:lineRule="auto"/>
            </w:pPr>
          </w:p>
        </w:tc>
        <w:tc>
          <w:tcPr>
            <w:tcW w:w="1440" w:type="dxa"/>
          </w:tcPr>
          <w:p w14:paraId="29382757">
            <w:pPr>
              <w:spacing w:after="0" w:line="240" w:lineRule="auto"/>
            </w:pPr>
          </w:p>
        </w:tc>
      </w:tr>
      <w:tr w14:paraId="4EC0E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7E69A2">
            <w:pPr>
              <w:spacing w:after="0" w:line="240" w:lineRule="auto"/>
            </w:pPr>
            <w:r>
              <w:rPr>
                <w:sz w:val="18"/>
              </w:rPr>
              <w:t>A-016</w:t>
            </w:r>
          </w:p>
        </w:tc>
        <w:tc>
          <w:tcPr>
            <w:tcW w:w="1440" w:type="dxa"/>
          </w:tcPr>
          <w:p w14:paraId="20F88600">
            <w:pPr>
              <w:spacing w:after="0" w:line="240" w:lineRule="auto"/>
            </w:pPr>
            <w:r>
              <w:rPr>
                <w:sz w:val="18"/>
              </w:rPr>
              <w:t>禁用用户</w:t>
            </w:r>
          </w:p>
        </w:tc>
        <w:tc>
          <w:tcPr>
            <w:tcW w:w="1440" w:type="dxa"/>
          </w:tcPr>
          <w:p w14:paraId="4CF9105F">
            <w:pPr>
              <w:spacing w:after="0" w:line="240" w:lineRule="auto"/>
            </w:pPr>
            <w:r>
              <w:rPr>
                <w:sz w:val="18"/>
              </w:rPr>
              <w:t>1. 对正常用户点击禁用</w:t>
            </w:r>
          </w:p>
        </w:tc>
        <w:tc>
          <w:tcPr>
            <w:tcW w:w="1440" w:type="dxa"/>
          </w:tcPr>
          <w:p w14:paraId="2D377893">
            <w:pPr>
              <w:spacing w:after="0" w:line="240" w:lineRule="auto"/>
            </w:pPr>
            <w:r>
              <w:rPr>
                <w:sz w:val="18"/>
              </w:rPr>
              <w:t>用户状态变为禁用</w:t>
            </w:r>
          </w:p>
        </w:tc>
        <w:tc>
          <w:tcPr>
            <w:tcW w:w="1440" w:type="dxa"/>
          </w:tcPr>
          <w:p w14:paraId="0857CFBE">
            <w:pPr>
              <w:spacing w:after="0" w:line="240" w:lineRule="auto"/>
            </w:pPr>
          </w:p>
        </w:tc>
        <w:tc>
          <w:tcPr>
            <w:tcW w:w="1440" w:type="dxa"/>
          </w:tcPr>
          <w:p w14:paraId="56B0AB49">
            <w:pPr>
              <w:spacing w:after="0" w:line="240" w:lineRule="auto"/>
            </w:pPr>
          </w:p>
        </w:tc>
      </w:tr>
      <w:tr w14:paraId="5047E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5E76D75">
            <w:pPr>
              <w:spacing w:after="0" w:line="240" w:lineRule="auto"/>
            </w:pPr>
            <w:r>
              <w:rPr>
                <w:sz w:val="18"/>
              </w:rPr>
              <w:t>A-017</w:t>
            </w:r>
          </w:p>
        </w:tc>
        <w:tc>
          <w:tcPr>
            <w:tcW w:w="1440" w:type="dxa"/>
          </w:tcPr>
          <w:p w14:paraId="474C89DD">
            <w:pPr>
              <w:spacing w:after="0" w:line="240" w:lineRule="auto"/>
            </w:pPr>
            <w:r>
              <w:rPr>
                <w:sz w:val="18"/>
              </w:rPr>
              <w:t>启用用户</w:t>
            </w:r>
          </w:p>
        </w:tc>
        <w:tc>
          <w:tcPr>
            <w:tcW w:w="1440" w:type="dxa"/>
          </w:tcPr>
          <w:p w14:paraId="50CC2665">
            <w:pPr>
              <w:spacing w:after="0" w:line="240" w:lineRule="auto"/>
            </w:pPr>
            <w:r>
              <w:rPr>
                <w:sz w:val="18"/>
              </w:rPr>
              <w:t>1. 对禁用用户点击启用</w:t>
            </w:r>
          </w:p>
        </w:tc>
        <w:tc>
          <w:tcPr>
            <w:tcW w:w="1440" w:type="dxa"/>
          </w:tcPr>
          <w:p w14:paraId="44FD57E2">
            <w:pPr>
              <w:spacing w:after="0" w:line="240" w:lineRule="auto"/>
            </w:pPr>
            <w:r>
              <w:rPr>
                <w:sz w:val="18"/>
              </w:rPr>
              <w:t>用户状态变为正常</w:t>
            </w:r>
          </w:p>
        </w:tc>
        <w:tc>
          <w:tcPr>
            <w:tcW w:w="1440" w:type="dxa"/>
          </w:tcPr>
          <w:p w14:paraId="6035D244">
            <w:pPr>
              <w:spacing w:after="0" w:line="240" w:lineRule="auto"/>
            </w:pPr>
          </w:p>
        </w:tc>
        <w:tc>
          <w:tcPr>
            <w:tcW w:w="1440" w:type="dxa"/>
          </w:tcPr>
          <w:p w14:paraId="71D9292D">
            <w:pPr>
              <w:spacing w:after="0" w:line="240" w:lineRule="auto"/>
            </w:pPr>
          </w:p>
        </w:tc>
      </w:tr>
    </w:tbl>
    <w:p w14:paraId="1630635B"/>
    <w:p w14:paraId="71C1FE1A">
      <w:pPr>
        <w:pStyle w:val="4"/>
      </w:pPr>
      <w:r>
        <w:rPr>
          <w:color w:val="444444"/>
        </w:rPr>
        <w:t>3.5 图书管理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79B8D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40BD9BE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320C448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6EBE317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B13FED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F23169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7C90E1C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3387D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631BDE">
            <w:pPr>
              <w:spacing w:after="0" w:line="240" w:lineRule="auto"/>
            </w:pPr>
            <w:r>
              <w:rPr>
                <w:sz w:val="18"/>
              </w:rPr>
              <w:t>A-018</w:t>
            </w:r>
          </w:p>
        </w:tc>
        <w:tc>
          <w:tcPr>
            <w:tcW w:w="1440" w:type="dxa"/>
          </w:tcPr>
          <w:p w14:paraId="27E07DB2">
            <w:pPr>
              <w:spacing w:after="0" w:line="240" w:lineRule="auto"/>
            </w:pPr>
            <w:r>
              <w:rPr>
                <w:sz w:val="18"/>
              </w:rPr>
              <w:t>图书列表</w:t>
            </w:r>
          </w:p>
        </w:tc>
        <w:tc>
          <w:tcPr>
            <w:tcW w:w="1440" w:type="dxa"/>
          </w:tcPr>
          <w:p w14:paraId="44F63330">
            <w:pPr>
              <w:spacing w:after="0" w:line="240" w:lineRule="auto"/>
            </w:pPr>
            <w:r>
              <w:rPr>
                <w:sz w:val="18"/>
              </w:rPr>
              <w:t>1. 访问图书管理</w:t>
            </w:r>
          </w:p>
        </w:tc>
        <w:tc>
          <w:tcPr>
            <w:tcW w:w="1440" w:type="dxa"/>
          </w:tcPr>
          <w:p w14:paraId="5CD5B4BC">
            <w:pPr>
              <w:spacing w:after="0" w:line="240" w:lineRule="auto"/>
            </w:pPr>
            <w:r>
              <w:rPr>
                <w:sz w:val="18"/>
              </w:rPr>
              <w:t>显示全平台图书列表（按最新排序）</w:t>
            </w:r>
          </w:p>
        </w:tc>
        <w:tc>
          <w:tcPr>
            <w:tcW w:w="1440" w:type="dxa"/>
          </w:tcPr>
          <w:p w14:paraId="5DD1459F">
            <w:pPr>
              <w:spacing w:after="0" w:line="240" w:lineRule="auto"/>
            </w:pPr>
          </w:p>
        </w:tc>
        <w:tc>
          <w:tcPr>
            <w:tcW w:w="1440" w:type="dxa"/>
          </w:tcPr>
          <w:p w14:paraId="0D7D80A4">
            <w:pPr>
              <w:spacing w:after="0" w:line="240" w:lineRule="auto"/>
            </w:pPr>
          </w:p>
        </w:tc>
      </w:tr>
      <w:tr w14:paraId="3CF7A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5118F61">
            <w:pPr>
              <w:spacing w:after="0" w:line="240" w:lineRule="auto"/>
            </w:pPr>
            <w:r>
              <w:rPr>
                <w:sz w:val="18"/>
              </w:rPr>
              <w:t>A-019</w:t>
            </w:r>
          </w:p>
        </w:tc>
        <w:tc>
          <w:tcPr>
            <w:tcW w:w="1440" w:type="dxa"/>
          </w:tcPr>
          <w:p w14:paraId="273E6545">
            <w:pPr>
              <w:spacing w:after="0" w:line="240" w:lineRule="auto"/>
            </w:pPr>
            <w:r>
              <w:rPr>
                <w:sz w:val="18"/>
              </w:rPr>
              <w:t>图书搜索</w:t>
            </w:r>
          </w:p>
        </w:tc>
        <w:tc>
          <w:tcPr>
            <w:tcW w:w="1440" w:type="dxa"/>
          </w:tcPr>
          <w:p w14:paraId="08A76E02">
            <w:pPr>
              <w:spacing w:after="0" w:line="240" w:lineRule="auto"/>
            </w:pPr>
            <w:r>
              <w:rPr>
                <w:sz w:val="18"/>
              </w:rPr>
              <w:t>1. 输入书名搜索</w:t>
            </w:r>
          </w:p>
        </w:tc>
        <w:tc>
          <w:tcPr>
            <w:tcW w:w="1440" w:type="dxa"/>
          </w:tcPr>
          <w:p w14:paraId="3DB8F0CF">
            <w:pPr>
              <w:spacing w:after="0" w:line="240" w:lineRule="auto"/>
            </w:pPr>
            <w:r>
              <w:rPr>
                <w:sz w:val="18"/>
              </w:rPr>
              <w:t>显示匹配的图书</w:t>
            </w:r>
          </w:p>
        </w:tc>
        <w:tc>
          <w:tcPr>
            <w:tcW w:w="1440" w:type="dxa"/>
          </w:tcPr>
          <w:p w14:paraId="69763BA2">
            <w:pPr>
              <w:spacing w:after="0" w:line="240" w:lineRule="auto"/>
            </w:pPr>
          </w:p>
        </w:tc>
        <w:tc>
          <w:tcPr>
            <w:tcW w:w="1440" w:type="dxa"/>
          </w:tcPr>
          <w:p w14:paraId="717C5C42">
            <w:pPr>
              <w:spacing w:after="0" w:line="240" w:lineRule="auto"/>
            </w:pPr>
          </w:p>
        </w:tc>
      </w:tr>
      <w:tr w14:paraId="3FF6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C8A6FE0">
            <w:pPr>
              <w:spacing w:after="0" w:line="240" w:lineRule="auto"/>
            </w:pPr>
            <w:r>
              <w:rPr>
                <w:sz w:val="18"/>
              </w:rPr>
              <w:t>A-020</w:t>
            </w:r>
          </w:p>
        </w:tc>
        <w:tc>
          <w:tcPr>
            <w:tcW w:w="1440" w:type="dxa"/>
          </w:tcPr>
          <w:p w14:paraId="6E51E880">
            <w:pPr>
              <w:spacing w:after="0" w:line="240" w:lineRule="auto"/>
            </w:pPr>
            <w:r>
              <w:rPr>
                <w:sz w:val="18"/>
              </w:rPr>
              <w:t>下架图书</w:t>
            </w:r>
          </w:p>
        </w:tc>
        <w:tc>
          <w:tcPr>
            <w:tcW w:w="1440" w:type="dxa"/>
          </w:tcPr>
          <w:p w14:paraId="017CDB48">
            <w:pPr>
              <w:spacing w:after="0" w:line="240" w:lineRule="auto"/>
            </w:pPr>
            <w:r>
              <w:rPr>
                <w:sz w:val="18"/>
              </w:rPr>
              <w:t>1. 对上架图书点击下架</w:t>
            </w:r>
          </w:p>
        </w:tc>
        <w:tc>
          <w:tcPr>
            <w:tcW w:w="1440" w:type="dxa"/>
          </w:tcPr>
          <w:p w14:paraId="75AC6D9D">
            <w:pPr>
              <w:spacing w:after="0" w:line="240" w:lineRule="auto"/>
            </w:pPr>
            <w:r>
              <w:rPr>
                <w:sz w:val="18"/>
              </w:rPr>
              <w:t>图书状态变为下架</w:t>
            </w:r>
          </w:p>
        </w:tc>
        <w:tc>
          <w:tcPr>
            <w:tcW w:w="1440" w:type="dxa"/>
          </w:tcPr>
          <w:p w14:paraId="04983812">
            <w:pPr>
              <w:spacing w:after="0" w:line="240" w:lineRule="auto"/>
            </w:pPr>
          </w:p>
        </w:tc>
        <w:tc>
          <w:tcPr>
            <w:tcW w:w="1440" w:type="dxa"/>
          </w:tcPr>
          <w:p w14:paraId="1C428364">
            <w:pPr>
              <w:spacing w:after="0" w:line="240" w:lineRule="auto"/>
            </w:pPr>
          </w:p>
        </w:tc>
      </w:tr>
      <w:tr w14:paraId="16549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00CEE8">
            <w:pPr>
              <w:spacing w:after="0" w:line="240" w:lineRule="auto"/>
            </w:pPr>
            <w:r>
              <w:rPr>
                <w:sz w:val="18"/>
              </w:rPr>
              <w:t>A-021</w:t>
            </w:r>
          </w:p>
        </w:tc>
        <w:tc>
          <w:tcPr>
            <w:tcW w:w="1440" w:type="dxa"/>
          </w:tcPr>
          <w:p w14:paraId="07401480">
            <w:pPr>
              <w:spacing w:after="0" w:line="240" w:lineRule="auto"/>
            </w:pPr>
            <w:r>
              <w:rPr>
                <w:sz w:val="18"/>
              </w:rPr>
              <w:t>上架图书</w:t>
            </w:r>
          </w:p>
        </w:tc>
        <w:tc>
          <w:tcPr>
            <w:tcW w:w="1440" w:type="dxa"/>
          </w:tcPr>
          <w:p w14:paraId="582B3047">
            <w:pPr>
              <w:spacing w:after="0" w:line="240" w:lineRule="auto"/>
            </w:pPr>
            <w:r>
              <w:rPr>
                <w:sz w:val="18"/>
              </w:rPr>
              <w:t>1. 对下架图书点击上架</w:t>
            </w:r>
          </w:p>
        </w:tc>
        <w:tc>
          <w:tcPr>
            <w:tcW w:w="1440" w:type="dxa"/>
          </w:tcPr>
          <w:p w14:paraId="47242F2D">
            <w:pPr>
              <w:spacing w:after="0" w:line="240" w:lineRule="auto"/>
            </w:pPr>
            <w:r>
              <w:rPr>
                <w:sz w:val="18"/>
              </w:rPr>
              <w:t>图书状态变为上架</w:t>
            </w:r>
          </w:p>
        </w:tc>
        <w:tc>
          <w:tcPr>
            <w:tcW w:w="1440" w:type="dxa"/>
          </w:tcPr>
          <w:p w14:paraId="017F1EC1">
            <w:pPr>
              <w:spacing w:after="0" w:line="240" w:lineRule="auto"/>
            </w:pPr>
          </w:p>
        </w:tc>
        <w:tc>
          <w:tcPr>
            <w:tcW w:w="1440" w:type="dxa"/>
          </w:tcPr>
          <w:p w14:paraId="7F42AD5D">
            <w:pPr>
              <w:spacing w:after="0" w:line="240" w:lineRule="auto"/>
            </w:pPr>
          </w:p>
        </w:tc>
      </w:tr>
    </w:tbl>
    <w:p w14:paraId="118BA8C0"/>
    <w:p w14:paraId="5F6C6CC9">
      <w:pPr>
        <w:pStyle w:val="4"/>
      </w:pPr>
      <w:r>
        <w:rPr>
          <w:color w:val="444444"/>
        </w:rPr>
        <w:t>3.6 分类管理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3"/>
        <w:gridCol w:w="1218"/>
        <w:gridCol w:w="2087"/>
        <w:gridCol w:w="1678"/>
        <w:gridCol w:w="1422"/>
        <w:gridCol w:w="1218"/>
      </w:tblGrid>
      <w:tr w14:paraId="46B30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4C1F0A2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5441154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670BB02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58C050DF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6730A93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4076FD9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18D50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6271906">
            <w:pPr>
              <w:spacing w:after="0" w:line="240" w:lineRule="auto"/>
            </w:pPr>
            <w:r>
              <w:rPr>
                <w:sz w:val="18"/>
              </w:rPr>
              <w:t>A-022</w:t>
            </w:r>
          </w:p>
        </w:tc>
        <w:tc>
          <w:tcPr>
            <w:tcW w:w="1440" w:type="dxa"/>
          </w:tcPr>
          <w:p w14:paraId="4149AFB9">
            <w:pPr>
              <w:spacing w:after="0" w:line="240" w:lineRule="auto"/>
            </w:pPr>
            <w:r>
              <w:rPr>
                <w:sz w:val="18"/>
              </w:rPr>
              <w:t>分类列表</w:t>
            </w:r>
          </w:p>
        </w:tc>
        <w:tc>
          <w:tcPr>
            <w:tcW w:w="1440" w:type="dxa"/>
          </w:tcPr>
          <w:p w14:paraId="77E8B63F">
            <w:pPr>
              <w:spacing w:after="0" w:line="240" w:lineRule="auto"/>
            </w:pPr>
            <w:r>
              <w:rPr>
                <w:sz w:val="18"/>
              </w:rPr>
              <w:t>1. 访问分类管理</w:t>
            </w:r>
          </w:p>
        </w:tc>
        <w:tc>
          <w:tcPr>
            <w:tcW w:w="1440" w:type="dxa"/>
          </w:tcPr>
          <w:p w14:paraId="544A633A">
            <w:pPr>
              <w:spacing w:after="0" w:line="240" w:lineRule="auto"/>
            </w:pPr>
            <w:r>
              <w:rPr>
                <w:sz w:val="18"/>
              </w:rPr>
              <w:t>显示分类列表（按ID升序，无父级ID列）</w:t>
            </w:r>
          </w:p>
        </w:tc>
        <w:tc>
          <w:tcPr>
            <w:tcW w:w="1440" w:type="dxa"/>
          </w:tcPr>
          <w:p w14:paraId="3587C821">
            <w:pPr>
              <w:spacing w:after="0" w:line="240" w:lineRule="auto"/>
            </w:pPr>
          </w:p>
        </w:tc>
        <w:tc>
          <w:tcPr>
            <w:tcW w:w="1440" w:type="dxa"/>
          </w:tcPr>
          <w:p w14:paraId="02196A37">
            <w:pPr>
              <w:spacing w:after="0" w:line="240" w:lineRule="auto"/>
            </w:pPr>
          </w:p>
        </w:tc>
      </w:tr>
      <w:tr w14:paraId="63BF38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04CCB71">
            <w:pPr>
              <w:spacing w:after="0" w:line="240" w:lineRule="auto"/>
            </w:pPr>
            <w:r>
              <w:rPr>
                <w:sz w:val="18"/>
              </w:rPr>
              <w:t>A-023</w:t>
            </w:r>
          </w:p>
        </w:tc>
        <w:tc>
          <w:tcPr>
            <w:tcW w:w="1440" w:type="dxa"/>
          </w:tcPr>
          <w:p w14:paraId="15FA6117">
            <w:pPr>
              <w:spacing w:after="0" w:line="240" w:lineRule="auto"/>
            </w:pPr>
            <w:r>
              <w:rPr>
                <w:sz w:val="18"/>
              </w:rPr>
              <w:t>新增分类</w:t>
            </w:r>
          </w:p>
        </w:tc>
        <w:tc>
          <w:tcPr>
            <w:tcW w:w="1440" w:type="dxa"/>
          </w:tcPr>
          <w:p w14:paraId="3A9CC4A4">
            <w:pPr>
              <w:spacing w:after="0" w:line="240" w:lineRule="auto"/>
            </w:pPr>
            <w:r>
              <w:rPr>
                <w:sz w:val="18"/>
              </w:rPr>
              <w:t>1. 点击新增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输入分类名称和排序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30A5BD56">
            <w:pPr>
              <w:spacing w:after="0" w:line="240" w:lineRule="auto"/>
            </w:pPr>
            <w:r>
              <w:rPr>
                <w:sz w:val="18"/>
              </w:rPr>
              <w:t>分类添加成功</w:t>
            </w:r>
          </w:p>
        </w:tc>
        <w:tc>
          <w:tcPr>
            <w:tcW w:w="1440" w:type="dxa"/>
          </w:tcPr>
          <w:p w14:paraId="6A6352BB">
            <w:pPr>
              <w:spacing w:after="0" w:line="240" w:lineRule="auto"/>
            </w:pPr>
          </w:p>
        </w:tc>
        <w:tc>
          <w:tcPr>
            <w:tcW w:w="1440" w:type="dxa"/>
          </w:tcPr>
          <w:p w14:paraId="41607C23">
            <w:pPr>
              <w:spacing w:after="0" w:line="240" w:lineRule="auto"/>
            </w:pPr>
          </w:p>
        </w:tc>
      </w:tr>
      <w:tr w14:paraId="313FE0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6983893">
            <w:pPr>
              <w:spacing w:after="0" w:line="240" w:lineRule="auto"/>
            </w:pPr>
            <w:r>
              <w:rPr>
                <w:sz w:val="18"/>
              </w:rPr>
              <w:t>A-024</w:t>
            </w:r>
          </w:p>
        </w:tc>
        <w:tc>
          <w:tcPr>
            <w:tcW w:w="1440" w:type="dxa"/>
          </w:tcPr>
          <w:p w14:paraId="7C96B484">
            <w:pPr>
              <w:spacing w:after="0" w:line="240" w:lineRule="auto"/>
            </w:pPr>
            <w:r>
              <w:rPr>
                <w:sz w:val="18"/>
              </w:rPr>
              <w:t>编辑分类</w:t>
            </w:r>
          </w:p>
        </w:tc>
        <w:tc>
          <w:tcPr>
            <w:tcW w:w="1440" w:type="dxa"/>
          </w:tcPr>
          <w:p w14:paraId="29797D31">
            <w:pPr>
              <w:spacing w:after="0" w:line="240" w:lineRule="auto"/>
            </w:pPr>
            <w:r>
              <w:rPr>
                <w:sz w:val="18"/>
              </w:rPr>
              <w:t>1. 点击编辑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修改名称或排序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保存</w:t>
            </w:r>
          </w:p>
        </w:tc>
        <w:tc>
          <w:tcPr>
            <w:tcW w:w="1440" w:type="dxa"/>
          </w:tcPr>
          <w:p w14:paraId="5B4B5F35">
            <w:pPr>
              <w:spacing w:after="0" w:line="240" w:lineRule="auto"/>
            </w:pPr>
            <w:r>
              <w:rPr>
                <w:sz w:val="18"/>
              </w:rPr>
              <w:t>分类更新成功</w:t>
            </w:r>
          </w:p>
        </w:tc>
        <w:tc>
          <w:tcPr>
            <w:tcW w:w="1440" w:type="dxa"/>
          </w:tcPr>
          <w:p w14:paraId="52D0A95D">
            <w:pPr>
              <w:spacing w:after="0" w:line="240" w:lineRule="auto"/>
            </w:pPr>
          </w:p>
        </w:tc>
        <w:tc>
          <w:tcPr>
            <w:tcW w:w="1440" w:type="dxa"/>
          </w:tcPr>
          <w:p w14:paraId="186A3357">
            <w:pPr>
              <w:spacing w:after="0" w:line="240" w:lineRule="auto"/>
            </w:pPr>
          </w:p>
        </w:tc>
      </w:tr>
      <w:tr w14:paraId="5D1A3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BB6635C">
            <w:pPr>
              <w:spacing w:after="0" w:line="240" w:lineRule="auto"/>
            </w:pPr>
            <w:r>
              <w:rPr>
                <w:sz w:val="18"/>
              </w:rPr>
              <w:t>A-025</w:t>
            </w:r>
          </w:p>
        </w:tc>
        <w:tc>
          <w:tcPr>
            <w:tcW w:w="1440" w:type="dxa"/>
          </w:tcPr>
          <w:p w14:paraId="54466E06">
            <w:pPr>
              <w:spacing w:after="0" w:line="240" w:lineRule="auto"/>
            </w:pPr>
            <w:r>
              <w:rPr>
                <w:sz w:val="18"/>
              </w:rPr>
              <w:t>删除分类</w:t>
            </w:r>
          </w:p>
        </w:tc>
        <w:tc>
          <w:tcPr>
            <w:tcW w:w="1440" w:type="dxa"/>
          </w:tcPr>
          <w:p w14:paraId="3BE725F2">
            <w:pPr>
              <w:spacing w:after="0" w:line="240" w:lineRule="auto"/>
            </w:pPr>
            <w:r>
              <w:rPr>
                <w:sz w:val="18"/>
              </w:rPr>
              <w:t>1. 点击删除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确认</w:t>
            </w:r>
          </w:p>
        </w:tc>
        <w:tc>
          <w:tcPr>
            <w:tcW w:w="1440" w:type="dxa"/>
          </w:tcPr>
          <w:p w14:paraId="5476E766">
            <w:pPr>
              <w:spacing w:after="0" w:line="240" w:lineRule="auto"/>
            </w:pPr>
            <w:r>
              <w:rPr>
                <w:sz w:val="18"/>
              </w:rPr>
              <w:t>分类删除成功</w:t>
            </w:r>
          </w:p>
        </w:tc>
        <w:tc>
          <w:tcPr>
            <w:tcW w:w="1440" w:type="dxa"/>
          </w:tcPr>
          <w:p w14:paraId="31E14D2A">
            <w:pPr>
              <w:spacing w:after="0" w:line="240" w:lineRule="auto"/>
            </w:pPr>
          </w:p>
        </w:tc>
        <w:tc>
          <w:tcPr>
            <w:tcW w:w="1440" w:type="dxa"/>
          </w:tcPr>
          <w:p w14:paraId="0D166B73">
            <w:pPr>
              <w:spacing w:after="0" w:line="240" w:lineRule="auto"/>
            </w:pPr>
          </w:p>
        </w:tc>
      </w:tr>
      <w:tr w14:paraId="36D21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0CCA70C">
            <w:pPr>
              <w:spacing w:after="0" w:line="240" w:lineRule="auto"/>
            </w:pPr>
            <w:r>
              <w:rPr>
                <w:sz w:val="18"/>
              </w:rPr>
              <w:t>A-026</w:t>
            </w:r>
          </w:p>
        </w:tc>
        <w:tc>
          <w:tcPr>
            <w:tcW w:w="1440" w:type="dxa"/>
          </w:tcPr>
          <w:p w14:paraId="61CB14F2">
            <w:pPr>
              <w:spacing w:after="0" w:line="240" w:lineRule="auto"/>
            </w:pPr>
            <w:r>
              <w:rPr>
                <w:sz w:val="18"/>
              </w:rPr>
              <w:t>删除有图书的分类</w:t>
            </w:r>
          </w:p>
        </w:tc>
        <w:tc>
          <w:tcPr>
            <w:tcW w:w="1440" w:type="dxa"/>
          </w:tcPr>
          <w:p w14:paraId="2529D357">
            <w:pPr>
              <w:spacing w:after="0" w:line="240" w:lineRule="auto"/>
            </w:pPr>
            <w:r>
              <w:rPr>
                <w:sz w:val="18"/>
              </w:rPr>
              <w:t>1. 删除有关联图书的分类</w:t>
            </w:r>
          </w:p>
        </w:tc>
        <w:tc>
          <w:tcPr>
            <w:tcW w:w="1440" w:type="dxa"/>
          </w:tcPr>
          <w:p w14:paraId="44945A0F">
            <w:pPr>
              <w:spacing w:after="0" w:line="240" w:lineRule="auto"/>
            </w:pPr>
            <w:r>
              <w:rPr>
                <w:sz w:val="18"/>
              </w:rPr>
              <w:t>提示无法删除或正常删除</w:t>
            </w:r>
          </w:p>
        </w:tc>
        <w:tc>
          <w:tcPr>
            <w:tcW w:w="1440" w:type="dxa"/>
          </w:tcPr>
          <w:p w14:paraId="38A43BFE">
            <w:pPr>
              <w:spacing w:after="0" w:line="240" w:lineRule="auto"/>
            </w:pPr>
          </w:p>
        </w:tc>
        <w:tc>
          <w:tcPr>
            <w:tcW w:w="1440" w:type="dxa"/>
          </w:tcPr>
          <w:p w14:paraId="70E4CC85">
            <w:pPr>
              <w:spacing w:after="0" w:line="240" w:lineRule="auto"/>
            </w:pPr>
          </w:p>
        </w:tc>
      </w:tr>
    </w:tbl>
    <w:p w14:paraId="4532BE68"/>
    <w:p w14:paraId="0750DDEA">
      <w:pPr>
        <w:pStyle w:val="4"/>
      </w:pPr>
      <w:r>
        <w:rPr>
          <w:color w:val="444444"/>
        </w:rPr>
        <w:t>3.7 订单管理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7"/>
        <w:gridCol w:w="1222"/>
        <w:gridCol w:w="2097"/>
        <w:gridCol w:w="1650"/>
        <w:gridCol w:w="1428"/>
        <w:gridCol w:w="1222"/>
      </w:tblGrid>
      <w:tr w14:paraId="26AFA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1FDB21E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1962773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0B48C744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1B67B3B5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09058EA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3A6F32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539ABC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2BC48C1">
            <w:pPr>
              <w:spacing w:after="0" w:line="240" w:lineRule="auto"/>
            </w:pPr>
            <w:r>
              <w:rPr>
                <w:sz w:val="18"/>
              </w:rPr>
              <w:t>A-027</w:t>
            </w:r>
          </w:p>
        </w:tc>
        <w:tc>
          <w:tcPr>
            <w:tcW w:w="1440" w:type="dxa"/>
          </w:tcPr>
          <w:p w14:paraId="4F19D311">
            <w:pPr>
              <w:spacing w:after="0" w:line="240" w:lineRule="auto"/>
            </w:pPr>
            <w:r>
              <w:rPr>
                <w:sz w:val="18"/>
              </w:rPr>
              <w:t>订单列表</w:t>
            </w:r>
          </w:p>
        </w:tc>
        <w:tc>
          <w:tcPr>
            <w:tcW w:w="1440" w:type="dxa"/>
          </w:tcPr>
          <w:p w14:paraId="6D3BFB02">
            <w:pPr>
              <w:spacing w:after="0" w:line="240" w:lineRule="auto"/>
            </w:pPr>
            <w:r>
              <w:rPr>
                <w:sz w:val="18"/>
              </w:rPr>
              <w:t>1. 访问订单管理</w:t>
            </w:r>
          </w:p>
        </w:tc>
        <w:tc>
          <w:tcPr>
            <w:tcW w:w="1440" w:type="dxa"/>
          </w:tcPr>
          <w:p w14:paraId="06ABE166">
            <w:pPr>
              <w:spacing w:after="0" w:line="240" w:lineRule="auto"/>
            </w:pPr>
            <w:r>
              <w:rPr>
                <w:sz w:val="18"/>
              </w:rPr>
              <w:t>显示全平台订单列表</w:t>
            </w:r>
          </w:p>
        </w:tc>
        <w:tc>
          <w:tcPr>
            <w:tcW w:w="1440" w:type="dxa"/>
          </w:tcPr>
          <w:p w14:paraId="291623D9">
            <w:pPr>
              <w:spacing w:after="0" w:line="240" w:lineRule="auto"/>
            </w:pPr>
          </w:p>
        </w:tc>
        <w:tc>
          <w:tcPr>
            <w:tcW w:w="1440" w:type="dxa"/>
          </w:tcPr>
          <w:p w14:paraId="47BFED87">
            <w:pPr>
              <w:spacing w:after="0" w:line="240" w:lineRule="auto"/>
            </w:pPr>
          </w:p>
        </w:tc>
      </w:tr>
      <w:tr w14:paraId="7B3B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9778FFC">
            <w:pPr>
              <w:spacing w:after="0" w:line="240" w:lineRule="auto"/>
            </w:pPr>
            <w:r>
              <w:rPr>
                <w:sz w:val="18"/>
              </w:rPr>
              <w:t>A-028</w:t>
            </w:r>
          </w:p>
        </w:tc>
        <w:tc>
          <w:tcPr>
            <w:tcW w:w="1440" w:type="dxa"/>
          </w:tcPr>
          <w:p w14:paraId="46EC290C">
            <w:pPr>
              <w:spacing w:after="0" w:line="240" w:lineRule="auto"/>
            </w:pPr>
            <w:r>
              <w:rPr>
                <w:sz w:val="18"/>
              </w:rPr>
              <w:t>订单详情</w:t>
            </w:r>
          </w:p>
        </w:tc>
        <w:tc>
          <w:tcPr>
            <w:tcW w:w="1440" w:type="dxa"/>
          </w:tcPr>
          <w:p w14:paraId="1650F484">
            <w:pPr>
              <w:spacing w:after="0" w:line="240" w:lineRule="auto"/>
            </w:pPr>
            <w:r>
              <w:rPr>
                <w:sz w:val="18"/>
              </w:rPr>
              <w:t>1. 点击查看详情</w:t>
            </w:r>
          </w:p>
        </w:tc>
        <w:tc>
          <w:tcPr>
            <w:tcW w:w="1440" w:type="dxa"/>
          </w:tcPr>
          <w:p w14:paraId="31F8E155">
            <w:pPr>
              <w:spacing w:after="0" w:line="240" w:lineRule="auto"/>
            </w:pPr>
            <w:r>
              <w:rPr>
                <w:sz w:val="18"/>
              </w:rPr>
              <w:t>显示订单详细信息</w:t>
            </w:r>
          </w:p>
        </w:tc>
        <w:tc>
          <w:tcPr>
            <w:tcW w:w="1440" w:type="dxa"/>
          </w:tcPr>
          <w:p w14:paraId="7C09FF7B">
            <w:pPr>
              <w:spacing w:after="0" w:line="240" w:lineRule="auto"/>
            </w:pPr>
          </w:p>
        </w:tc>
        <w:tc>
          <w:tcPr>
            <w:tcW w:w="1440" w:type="dxa"/>
          </w:tcPr>
          <w:p w14:paraId="6CBB94C6">
            <w:pPr>
              <w:spacing w:after="0" w:line="240" w:lineRule="auto"/>
            </w:pPr>
          </w:p>
        </w:tc>
      </w:tr>
      <w:tr w14:paraId="78717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7340E9A">
            <w:pPr>
              <w:spacing w:after="0" w:line="240" w:lineRule="auto"/>
            </w:pPr>
            <w:r>
              <w:rPr>
                <w:sz w:val="18"/>
              </w:rPr>
              <w:t>A-029</w:t>
            </w:r>
          </w:p>
        </w:tc>
        <w:tc>
          <w:tcPr>
            <w:tcW w:w="1440" w:type="dxa"/>
          </w:tcPr>
          <w:p w14:paraId="28CB7F16">
            <w:pPr>
              <w:spacing w:after="0" w:line="240" w:lineRule="auto"/>
            </w:pPr>
            <w:r>
              <w:rPr>
                <w:sz w:val="18"/>
              </w:rPr>
              <w:t>按状态筛选</w:t>
            </w:r>
          </w:p>
        </w:tc>
        <w:tc>
          <w:tcPr>
            <w:tcW w:w="1440" w:type="dxa"/>
          </w:tcPr>
          <w:p w14:paraId="2F923C49">
            <w:pPr>
              <w:spacing w:after="0" w:line="240" w:lineRule="auto"/>
            </w:pPr>
            <w:r>
              <w:rPr>
                <w:sz w:val="18"/>
              </w:rPr>
              <w:t>1. 切换不同状态标签</w:t>
            </w:r>
          </w:p>
        </w:tc>
        <w:tc>
          <w:tcPr>
            <w:tcW w:w="1440" w:type="dxa"/>
          </w:tcPr>
          <w:p w14:paraId="2E36E68A">
            <w:pPr>
              <w:spacing w:after="0" w:line="240" w:lineRule="auto"/>
            </w:pPr>
            <w:r>
              <w:rPr>
                <w:sz w:val="18"/>
              </w:rPr>
              <w:t>显示对应状态的订单</w:t>
            </w:r>
          </w:p>
        </w:tc>
        <w:tc>
          <w:tcPr>
            <w:tcW w:w="1440" w:type="dxa"/>
          </w:tcPr>
          <w:p w14:paraId="1786522E">
            <w:pPr>
              <w:spacing w:after="0" w:line="240" w:lineRule="auto"/>
            </w:pPr>
          </w:p>
        </w:tc>
        <w:tc>
          <w:tcPr>
            <w:tcW w:w="1440" w:type="dxa"/>
          </w:tcPr>
          <w:p w14:paraId="5F740BC5">
            <w:pPr>
              <w:spacing w:after="0" w:line="240" w:lineRule="auto"/>
            </w:pPr>
          </w:p>
        </w:tc>
      </w:tr>
    </w:tbl>
    <w:p w14:paraId="5E491DF6"/>
    <w:p w14:paraId="1D5BE1CD">
      <w:pPr>
        <w:pStyle w:val="3"/>
      </w:pPr>
      <w:r>
        <w:rPr>
          <w:color w:val="333333"/>
        </w:rPr>
        <w:t>四、跨端功能测试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1244"/>
        <w:gridCol w:w="2232"/>
        <w:gridCol w:w="1627"/>
        <w:gridCol w:w="1375"/>
        <w:gridCol w:w="1180"/>
      </w:tblGrid>
      <w:tr w14:paraId="7FB53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E0A3473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0144BFEA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2B394106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27B74B72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0D9242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0A3420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66A3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12FAAC1">
            <w:pPr>
              <w:spacing w:after="0" w:line="240" w:lineRule="auto"/>
            </w:pPr>
            <w:r>
              <w:rPr>
                <w:sz w:val="18"/>
              </w:rPr>
              <w:t>C-001</w:t>
            </w:r>
          </w:p>
        </w:tc>
        <w:tc>
          <w:tcPr>
            <w:tcW w:w="1440" w:type="dxa"/>
          </w:tcPr>
          <w:p w14:paraId="388DA5DC">
            <w:pPr>
              <w:spacing w:after="0" w:line="240" w:lineRule="auto"/>
            </w:pPr>
            <w:r>
              <w:rPr>
                <w:sz w:val="18"/>
              </w:rPr>
              <w:t>商家访问用户端</w:t>
            </w:r>
          </w:p>
        </w:tc>
        <w:tc>
          <w:tcPr>
            <w:tcW w:w="1440" w:type="dxa"/>
          </w:tcPr>
          <w:p w14:paraId="3026CC14">
            <w:pPr>
              <w:spacing w:after="0" w:line="240" w:lineRule="auto"/>
            </w:pPr>
            <w:r>
              <w:rPr>
                <w:sz w:val="18"/>
              </w:rPr>
              <w:t>1. 用商家账号登录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访问用户端首页</w:t>
            </w:r>
          </w:p>
        </w:tc>
        <w:tc>
          <w:tcPr>
            <w:tcW w:w="1440" w:type="dxa"/>
          </w:tcPr>
          <w:p w14:paraId="7237C10E">
            <w:pPr>
              <w:spacing w:after="0" w:line="240" w:lineRule="auto"/>
            </w:pPr>
            <w:r>
              <w:rPr>
                <w:sz w:val="18"/>
              </w:rPr>
              <w:t>可正常访问用户端公开页面</w:t>
            </w:r>
          </w:p>
        </w:tc>
        <w:tc>
          <w:tcPr>
            <w:tcW w:w="1440" w:type="dxa"/>
          </w:tcPr>
          <w:p w14:paraId="3DA3CF2A">
            <w:pPr>
              <w:spacing w:after="0" w:line="240" w:lineRule="auto"/>
            </w:pPr>
          </w:p>
        </w:tc>
        <w:tc>
          <w:tcPr>
            <w:tcW w:w="1440" w:type="dxa"/>
          </w:tcPr>
          <w:p w14:paraId="2B7B48AD">
            <w:pPr>
              <w:spacing w:after="0" w:line="240" w:lineRule="auto"/>
            </w:pPr>
          </w:p>
        </w:tc>
      </w:tr>
      <w:tr w14:paraId="3A9E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99CF8B0">
            <w:pPr>
              <w:spacing w:after="0" w:line="240" w:lineRule="auto"/>
            </w:pPr>
            <w:r>
              <w:rPr>
                <w:sz w:val="18"/>
              </w:rPr>
              <w:t>C-002</w:t>
            </w:r>
          </w:p>
        </w:tc>
        <w:tc>
          <w:tcPr>
            <w:tcW w:w="1440" w:type="dxa"/>
          </w:tcPr>
          <w:p w14:paraId="0EFEFE9A">
            <w:pPr>
              <w:spacing w:after="0" w:line="240" w:lineRule="auto"/>
            </w:pPr>
            <w:r>
              <w:rPr>
                <w:sz w:val="18"/>
              </w:rPr>
              <w:t>未登录访问需登录页</w:t>
            </w:r>
          </w:p>
        </w:tc>
        <w:tc>
          <w:tcPr>
            <w:tcW w:w="1440" w:type="dxa"/>
          </w:tcPr>
          <w:p w14:paraId="438F9DC1">
            <w:pPr>
              <w:spacing w:after="0" w:line="240" w:lineRule="auto"/>
            </w:pPr>
            <w:r>
              <w:rPr>
                <w:sz w:val="18"/>
              </w:rPr>
              <w:t>1. 不登录直接访问 /cart</w:t>
            </w:r>
          </w:p>
        </w:tc>
        <w:tc>
          <w:tcPr>
            <w:tcW w:w="1440" w:type="dxa"/>
          </w:tcPr>
          <w:p w14:paraId="56EE9CD0">
            <w:pPr>
              <w:spacing w:after="0" w:line="240" w:lineRule="auto"/>
            </w:pPr>
            <w:r>
              <w:rPr>
                <w:sz w:val="18"/>
              </w:rPr>
              <w:t>跳转登录页</w:t>
            </w:r>
          </w:p>
        </w:tc>
        <w:tc>
          <w:tcPr>
            <w:tcW w:w="1440" w:type="dxa"/>
          </w:tcPr>
          <w:p w14:paraId="4EE7A50D">
            <w:pPr>
              <w:spacing w:after="0" w:line="240" w:lineRule="auto"/>
            </w:pPr>
          </w:p>
        </w:tc>
        <w:tc>
          <w:tcPr>
            <w:tcW w:w="1440" w:type="dxa"/>
          </w:tcPr>
          <w:p w14:paraId="177E49C6">
            <w:pPr>
              <w:spacing w:after="0" w:line="240" w:lineRule="auto"/>
            </w:pPr>
          </w:p>
        </w:tc>
      </w:tr>
      <w:tr w14:paraId="4982E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14B2012">
            <w:pPr>
              <w:spacing w:after="0" w:line="240" w:lineRule="auto"/>
            </w:pPr>
            <w:r>
              <w:rPr>
                <w:sz w:val="18"/>
              </w:rPr>
              <w:t>C-003</w:t>
            </w:r>
          </w:p>
        </w:tc>
        <w:tc>
          <w:tcPr>
            <w:tcW w:w="1440" w:type="dxa"/>
          </w:tcPr>
          <w:p w14:paraId="18C73868">
            <w:pPr>
              <w:spacing w:after="0" w:line="240" w:lineRule="auto"/>
            </w:pPr>
            <w:r>
              <w:rPr>
                <w:sz w:val="18"/>
              </w:rPr>
              <w:t>用户访问商家端</w:t>
            </w:r>
          </w:p>
        </w:tc>
        <w:tc>
          <w:tcPr>
            <w:tcW w:w="1440" w:type="dxa"/>
          </w:tcPr>
          <w:p w14:paraId="19D703D1">
            <w:pPr>
              <w:spacing w:after="0" w:line="240" w:lineRule="auto"/>
            </w:pPr>
            <w:r>
              <w:rPr>
                <w:sz w:val="18"/>
              </w:rPr>
              <w:t>1. 用普通用户访问 /shop</w:t>
            </w:r>
          </w:p>
        </w:tc>
        <w:tc>
          <w:tcPr>
            <w:tcW w:w="1440" w:type="dxa"/>
          </w:tcPr>
          <w:p w14:paraId="1F90C73F">
            <w:pPr>
              <w:spacing w:after="0" w:line="240" w:lineRule="auto"/>
            </w:pPr>
            <w:r>
              <w:rPr>
                <w:sz w:val="18"/>
              </w:rPr>
              <w:t>跳转商家登录页</w:t>
            </w:r>
          </w:p>
        </w:tc>
        <w:tc>
          <w:tcPr>
            <w:tcW w:w="1440" w:type="dxa"/>
          </w:tcPr>
          <w:p w14:paraId="60FF8C99">
            <w:pPr>
              <w:spacing w:after="0" w:line="240" w:lineRule="auto"/>
            </w:pPr>
          </w:p>
        </w:tc>
        <w:tc>
          <w:tcPr>
            <w:tcW w:w="1440" w:type="dxa"/>
          </w:tcPr>
          <w:p w14:paraId="24E092E0">
            <w:pPr>
              <w:spacing w:after="0" w:line="240" w:lineRule="auto"/>
            </w:pPr>
          </w:p>
        </w:tc>
      </w:tr>
      <w:tr w14:paraId="7FFE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3AB14CE">
            <w:pPr>
              <w:spacing w:after="0" w:line="240" w:lineRule="auto"/>
            </w:pPr>
            <w:r>
              <w:rPr>
                <w:sz w:val="18"/>
              </w:rPr>
              <w:t>C-004</w:t>
            </w:r>
          </w:p>
        </w:tc>
        <w:tc>
          <w:tcPr>
            <w:tcW w:w="1440" w:type="dxa"/>
          </w:tcPr>
          <w:p w14:paraId="5326E1B7">
            <w:pPr>
              <w:spacing w:after="0" w:line="240" w:lineRule="auto"/>
            </w:pPr>
            <w:r>
              <w:rPr>
                <w:sz w:val="18"/>
              </w:rPr>
              <w:t>用户访问管理员端</w:t>
            </w:r>
          </w:p>
        </w:tc>
        <w:tc>
          <w:tcPr>
            <w:tcW w:w="1440" w:type="dxa"/>
          </w:tcPr>
          <w:p w14:paraId="2C147B9D">
            <w:pPr>
              <w:spacing w:after="0" w:line="240" w:lineRule="auto"/>
            </w:pPr>
            <w:r>
              <w:rPr>
                <w:sz w:val="18"/>
              </w:rPr>
              <w:t>1. 用普通用户访问 /admin</w:t>
            </w:r>
          </w:p>
        </w:tc>
        <w:tc>
          <w:tcPr>
            <w:tcW w:w="1440" w:type="dxa"/>
          </w:tcPr>
          <w:p w14:paraId="53EA1672">
            <w:pPr>
              <w:spacing w:after="0" w:line="240" w:lineRule="auto"/>
            </w:pPr>
            <w:r>
              <w:rPr>
                <w:sz w:val="18"/>
              </w:rPr>
              <w:t>跳转管理员登录页</w:t>
            </w:r>
          </w:p>
        </w:tc>
        <w:tc>
          <w:tcPr>
            <w:tcW w:w="1440" w:type="dxa"/>
          </w:tcPr>
          <w:p w14:paraId="54CEBA6C">
            <w:pPr>
              <w:spacing w:after="0" w:line="240" w:lineRule="auto"/>
            </w:pPr>
          </w:p>
        </w:tc>
        <w:tc>
          <w:tcPr>
            <w:tcW w:w="1440" w:type="dxa"/>
          </w:tcPr>
          <w:p w14:paraId="0E84AAC5">
            <w:pPr>
              <w:spacing w:after="0" w:line="240" w:lineRule="auto"/>
            </w:pPr>
          </w:p>
        </w:tc>
      </w:tr>
      <w:tr w14:paraId="41B4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EE72A72">
            <w:pPr>
              <w:spacing w:after="0" w:line="240" w:lineRule="auto"/>
            </w:pPr>
            <w:r>
              <w:rPr>
                <w:sz w:val="18"/>
              </w:rPr>
              <w:t>C-005</w:t>
            </w:r>
          </w:p>
        </w:tc>
        <w:tc>
          <w:tcPr>
            <w:tcW w:w="1440" w:type="dxa"/>
          </w:tcPr>
          <w:p w14:paraId="7591E338">
            <w:pPr>
              <w:spacing w:after="0" w:line="240" w:lineRule="auto"/>
            </w:pPr>
            <w:r>
              <w:rPr>
                <w:sz w:val="18"/>
              </w:rPr>
              <w:t>Token过期处理</w:t>
            </w:r>
          </w:p>
        </w:tc>
        <w:tc>
          <w:tcPr>
            <w:tcW w:w="1440" w:type="dxa"/>
          </w:tcPr>
          <w:p w14:paraId="5F679741">
            <w:pPr>
              <w:spacing w:after="0" w:line="240" w:lineRule="auto"/>
            </w:pPr>
            <w:r>
              <w:rPr>
                <w:sz w:val="18"/>
              </w:rPr>
              <w:t>1. 手动清除localStorage中的token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操作页面</w:t>
            </w:r>
          </w:p>
        </w:tc>
        <w:tc>
          <w:tcPr>
            <w:tcW w:w="1440" w:type="dxa"/>
          </w:tcPr>
          <w:p w14:paraId="68BBDE33">
            <w:pPr>
              <w:spacing w:after="0" w:line="240" w:lineRule="auto"/>
            </w:pPr>
            <w:r>
              <w:rPr>
                <w:sz w:val="18"/>
              </w:rPr>
              <w:t>提示未登录，跳转登录页</w:t>
            </w:r>
          </w:p>
        </w:tc>
        <w:tc>
          <w:tcPr>
            <w:tcW w:w="1440" w:type="dxa"/>
          </w:tcPr>
          <w:p w14:paraId="283635AC">
            <w:pPr>
              <w:spacing w:after="0" w:line="240" w:lineRule="auto"/>
            </w:pPr>
          </w:p>
        </w:tc>
        <w:tc>
          <w:tcPr>
            <w:tcW w:w="1440" w:type="dxa"/>
          </w:tcPr>
          <w:p w14:paraId="64624284">
            <w:pPr>
              <w:spacing w:after="0" w:line="240" w:lineRule="auto"/>
            </w:pPr>
          </w:p>
        </w:tc>
      </w:tr>
      <w:tr w14:paraId="2C98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951DB6F">
            <w:pPr>
              <w:spacing w:after="0" w:line="240" w:lineRule="auto"/>
            </w:pPr>
            <w:r>
              <w:rPr>
                <w:sz w:val="18"/>
              </w:rPr>
              <w:t>C-006</w:t>
            </w:r>
          </w:p>
        </w:tc>
        <w:tc>
          <w:tcPr>
            <w:tcW w:w="1440" w:type="dxa"/>
          </w:tcPr>
          <w:p w14:paraId="34C4BEFF">
            <w:pPr>
              <w:spacing w:after="0" w:line="240" w:lineRule="auto"/>
            </w:pPr>
            <w:r>
              <w:rPr>
                <w:sz w:val="18"/>
              </w:rPr>
              <w:t>商家下单后购物车清空</w:t>
            </w:r>
          </w:p>
        </w:tc>
        <w:tc>
          <w:tcPr>
            <w:tcW w:w="1440" w:type="dxa"/>
          </w:tcPr>
          <w:p w14:paraId="6295D7C3">
            <w:pPr>
              <w:spacing w:after="0" w:line="240" w:lineRule="auto"/>
            </w:pPr>
            <w:r>
              <w:rPr>
                <w:sz w:val="18"/>
              </w:rPr>
              <w:t>1. 用户添加商品到购物车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下单</w:t>
            </w:r>
          </w:p>
        </w:tc>
        <w:tc>
          <w:tcPr>
            <w:tcW w:w="1440" w:type="dxa"/>
          </w:tcPr>
          <w:p w14:paraId="7F833D47">
            <w:pPr>
              <w:spacing w:after="0" w:line="240" w:lineRule="auto"/>
            </w:pPr>
            <w:r>
              <w:rPr>
                <w:sz w:val="18"/>
              </w:rPr>
              <w:t>下单成功后购物车对应商品被清除</w:t>
            </w:r>
          </w:p>
        </w:tc>
        <w:tc>
          <w:tcPr>
            <w:tcW w:w="1440" w:type="dxa"/>
          </w:tcPr>
          <w:p w14:paraId="18E6B10B">
            <w:pPr>
              <w:spacing w:after="0" w:line="240" w:lineRule="auto"/>
            </w:pPr>
          </w:p>
        </w:tc>
        <w:tc>
          <w:tcPr>
            <w:tcW w:w="1440" w:type="dxa"/>
          </w:tcPr>
          <w:p w14:paraId="35FBA82A">
            <w:pPr>
              <w:spacing w:after="0" w:line="240" w:lineRule="auto"/>
            </w:pPr>
          </w:p>
        </w:tc>
      </w:tr>
      <w:tr w14:paraId="4EB38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958A3D">
            <w:pPr>
              <w:spacing w:after="0" w:line="240" w:lineRule="auto"/>
            </w:pPr>
            <w:r>
              <w:rPr>
                <w:sz w:val="18"/>
              </w:rPr>
              <w:t>C-007</w:t>
            </w:r>
          </w:p>
        </w:tc>
        <w:tc>
          <w:tcPr>
            <w:tcW w:w="1440" w:type="dxa"/>
          </w:tcPr>
          <w:p w14:paraId="5D6005FE">
            <w:pPr>
              <w:spacing w:after="0" w:line="240" w:lineRule="auto"/>
            </w:pPr>
            <w:r>
              <w:rPr>
                <w:sz w:val="18"/>
              </w:rPr>
              <w:t>订单完成后评价</w:t>
            </w:r>
          </w:p>
        </w:tc>
        <w:tc>
          <w:tcPr>
            <w:tcW w:w="1440" w:type="dxa"/>
          </w:tcPr>
          <w:p w14:paraId="33F2C7DB">
            <w:pPr>
              <w:spacing w:after="0" w:line="240" w:lineRule="auto"/>
            </w:pPr>
            <w:r>
              <w:rPr>
                <w:sz w:val="18"/>
              </w:rPr>
              <w:t>1. 用户确认收货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2. 进入待评价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3. 提交评价</w:t>
            </w:r>
            <w:r>
              <w:rPr>
                <w:sz w:val="18"/>
              </w:rPr>
              <w:br w:type="textWrapping"/>
            </w:r>
            <w:r>
              <w:rPr>
                <w:sz w:val="18"/>
              </w:rPr>
              <w:t>4. 商家回复</w:t>
            </w:r>
          </w:p>
        </w:tc>
        <w:tc>
          <w:tcPr>
            <w:tcW w:w="1440" w:type="dxa"/>
          </w:tcPr>
          <w:p w14:paraId="6CD536BA">
            <w:pPr>
              <w:spacing w:after="0" w:line="240" w:lineRule="auto"/>
            </w:pPr>
            <w:r>
              <w:rPr>
                <w:sz w:val="18"/>
              </w:rPr>
              <w:t>评价和回复流程完整</w:t>
            </w:r>
          </w:p>
        </w:tc>
        <w:tc>
          <w:tcPr>
            <w:tcW w:w="1440" w:type="dxa"/>
          </w:tcPr>
          <w:p w14:paraId="6E69375D">
            <w:pPr>
              <w:spacing w:after="0" w:line="240" w:lineRule="auto"/>
            </w:pPr>
          </w:p>
        </w:tc>
        <w:tc>
          <w:tcPr>
            <w:tcW w:w="1440" w:type="dxa"/>
          </w:tcPr>
          <w:p w14:paraId="23D318F6">
            <w:pPr>
              <w:spacing w:after="0" w:line="240" w:lineRule="auto"/>
            </w:pPr>
          </w:p>
        </w:tc>
      </w:tr>
    </w:tbl>
    <w:p w14:paraId="3C1C5BC1"/>
    <w:p w14:paraId="1E01E400">
      <w:pPr>
        <w:pStyle w:val="3"/>
      </w:pPr>
      <w:r>
        <w:rPr>
          <w:color w:val="333333"/>
        </w:rPr>
        <w:t>五、接口异常测试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6"/>
        <w:gridCol w:w="1180"/>
        <w:gridCol w:w="2323"/>
        <w:gridCol w:w="1603"/>
        <w:gridCol w:w="1374"/>
        <w:gridCol w:w="1180"/>
      </w:tblGrid>
      <w:tr w14:paraId="241D1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80" w:type="dxa"/>
          </w:tcPr>
          <w:p w14:paraId="4710977C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w="1417" w:type="dxa"/>
          </w:tcPr>
          <w:p w14:paraId="632F40E0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551" w:type="dxa"/>
          </w:tcPr>
          <w:p w14:paraId="74DDB93E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测试步骤</w:t>
            </w:r>
          </w:p>
        </w:tc>
        <w:tc>
          <w:tcPr>
            <w:tcW w:w="1984" w:type="dxa"/>
          </w:tcPr>
          <w:p w14:paraId="60361F4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预期结果</w:t>
            </w:r>
          </w:p>
        </w:tc>
        <w:tc>
          <w:tcPr>
            <w:tcW w:w="1701" w:type="dxa"/>
          </w:tcPr>
          <w:p w14:paraId="7556ABB9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实际结果</w:t>
            </w:r>
          </w:p>
        </w:tc>
        <w:tc>
          <w:tcPr>
            <w:tcW w:w="850" w:type="dxa"/>
          </w:tcPr>
          <w:p w14:paraId="6C82CFBD">
            <w:pPr>
              <w:spacing w:after="0" w:line="240" w:lineRule="auto"/>
              <w:jc w:val="center"/>
            </w:pPr>
            <w:r>
              <w:rPr>
                <w:b/>
                <w:sz w:val="20"/>
              </w:rPr>
              <w:t>是否通过</w:t>
            </w:r>
          </w:p>
        </w:tc>
      </w:tr>
      <w:tr w14:paraId="79085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8602838">
            <w:pPr>
              <w:spacing w:after="0" w:line="240" w:lineRule="auto"/>
            </w:pPr>
            <w:r>
              <w:rPr>
                <w:sz w:val="18"/>
              </w:rPr>
              <w:t>E-001</w:t>
            </w:r>
          </w:p>
        </w:tc>
        <w:tc>
          <w:tcPr>
            <w:tcW w:w="1440" w:type="dxa"/>
          </w:tcPr>
          <w:p w14:paraId="728E3032">
            <w:pPr>
              <w:spacing w:after="0" w:line="240" w:lineRule="auto"/>
            </w:pPr>
            <w:r>
              <w:rPr>
                <w:sz w:val="18"/>
              </w:rPr>
              <w:t>未认证访问用户接口</w:t>
            </w:r>
          </w:p>
        </w:tc>
        <w:tc>
          <w:tcPr>
            <w:tcW w:w="1440" w:type="dxa"/>
          </w:tcPr>
          <w:p w14:paraId="333B4907">
            <w:pPr>
              <w:spacing w:after="0" w:line="240" w:lineRule="auto"/>
            </w:pPr>
            <w:r>
              <w:rPr>
                <w:sz w:val="18"/>
              </w:rPr>
              <w:t>1. 不带token访问 /api/user/cart</w:t>
            </w:r>
          </w:p>
        </w:tc>
        <w:tc>
          <w:tcPr>
            <w:tcW w:w="1440" w:type="dxa"/>
          </w:tcPr>
          <w:p w14:paraId="4F829287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247C57FF">
            <w:pPr>
              <w:spacing w:after="0" w:line="240" w:lineRule="auto"/>
            </w:pPr>
          </w:p>
        </w:tc>
        <w:tc>
          <w:tcPr>
            <w:tcW w:w="1440" w:type="dxa"/>
          </w:tcPr>
          <w:p w14:paraId="71D3F018">
            <w:pPr>
              <w:spacing w:after="0" w:line="240" w:lineRule="auto"/>
            </w:pPr>
          </w:p>
        </w:tc>
      </w:tr>
      <w:tr w14:paraId="54D2A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ACF234E">
            <w:pPr>
              <w:spacing w:after="0" w:line="240" w:lineRule="auto"/>
            </w:pPr>
            <w:r>
              <w:rPr>
                <w:sz w:val="18"/>
              </w:rPr>
              <w:t>E-002</w:t>
            </w:r>
          </w:p>
        </w:tc>
        <w:tc>
          <w:tcPr>
            <w:tcW w:w="1440" w:type="dxa"/>
          </w:tcPr>
          <w:p w14:paraId="4E68B6A4">
            <w:pPr>
              <w:spacing w:after="0" w:line="240" w:lineRule="auto"/>
            </w:pPr>
            <w:r>
              <w:rPr>
                <w:sz w:val="18"/>
              </w:rPr>
              <w:t>未认证访问商家接口</w:t>
            </w:r>
          </w:p>
        </w:tc>
        <w:tc>
          <w:tcPr>
            <w:tcW w:w="1440" w:type="dxa"/>
          </w:tcPr>
          <w:p w14:paraId="68AC5033">
            <w:pPr>
              <w:spacing w:after="0" w:line="240" w:lineRule="auto"/>
            </w:pPr>
            <w:r>
              <w:rPr>
                <w:sz w:val="18"/>
              </w:rPr>
              <w:t>1. 不带token访问 /api/shop/books</w:t>
            </w:r>
          </w:p>
        </w:tc>
        <w:tc>
          <w:tcPr>
            <w:tcW w:w="1440" w:type="dxa"/>
          </w:tcPr>
          <w:p w14:paraId="4258F184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3C4B8736">
            <w:pPr>
              <w:spacing w:after="0" w:line="240" w:lineRule="auto"/>
            </w:pPr>
          </w:p>
        </w:tc>
        <w:tc>
          <w:tcPr>
            <w:tcW w:w="1440" w:type="dxa"/>
          </w:tcPr>
          <w:p w14:paraId="11DB8936">
            <w:pPr>
              <w:spacing w:after="0" w:line="240" w:lineRule="auto"/>
            </w:pPr>
          </w:p>
        </w:tc>
      </w:tr>
      <w:tr w14:paraId="31BD0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2C16AB7">
            <w:pPr>
              <w:spacing w:after="0" w:line="240" w:lineRule="auto"/>
            </w:pPr>
            <w:r>
              <w:rPr>
                <w:sz w:val="18"/>
              </w:rPr>
              <w:t>E-003</w:t>
            </w:r>
          </w:p>
        </w:tc>
        <w:tc>
          <w:tcPr>
            <w:tcW w:w="1440" w:type="dxa"/>
          </w:tcPr>
          <w:p w14:paraId="5DDCFCBF">
            <w:pPr>
              <w:spacing w:after="0" w:line="240" w:lineRule="auto"/>
            </w:pPr>
            <w:r>
              <w:rPr>
                <w:sz w:val="18"/>
              </w:rPr>
              <w:t>未认证访问管理员接口</w:t>
            </w:r>
          </w:p>
        </w:tc>
        <w:tc>
          <w:tcPr>
            <w:tcW w:w="1440" w:type="dxa"/>
          </w:tcPr>
          <w:p w14:paraId="3665BA25">
            <w:pPr>
              <w:spacing w:after="0" w:line="240" w:lineRule="auto"/>
            </w:pPr>
            <w:r>
              <w:rPr>
                <w:sz w:val="18"/>
              </w:rPr>
              <w:t>1. 不带token访问 /api/admin/shops</w:t>
            </w:r>
          </w:p>
        </w:tc>
        <w:tc>
          <w:tcPr>
            <w:tcW w:w="1440" w:type="dxa"/>
          </w:tcPr>
          <w:p w14:paraId="6B8B2855">
            <w:pPr>
              <w:spacing w:after="0" w:line="240" w:lineRule="auto"/>
            </w:pPr>
            <w:r>
              <w:rPr>
                <w:sz w:val="18"/>
              </w:rPr>
              <w:t>返回401</w:t>
            </w:r>
          </w:p>
        </w:tc>
        <w:tc>
          <w:tcPr>
            <w:tcW w:w="1440" w:type="dxa"/>
          </w:tcPr>
          <w:p w14:paraId="69894ED6">
            <w:pPr>
              <w:spacing w:after="0" w:line="240" w:lineRule="auto"/>
            </w:pPr>
          </w:p>
        </w:tc>
        <w:tc>
          <w:tcPr>
            <w:tcW w:w="1440" w:type="dxa"/>
          </w:tcPr>
          <w:p w14:paraId="277024E1">
            <w:pPr>
              <w:spacing w:after="0" w:line="240" w:lineRule="auto"/>
            </w:pPr>
          </w:p>
        </w:tc>
      </w:tr>
      <w:tr w14:paraId="1156B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43177C5">
            <w:pPr>
              <w:spacing w:after="0" w:line="240" w:lineRule="auto"/>
            </w:pPr>
            <w:r>
              <w:rPr>
                <w:sz w:val="18"/>
              </w:rPr>
              <w:t>E-004</w:t>
            </w:r>
          </w:p>
        </w:tc>
        <w:tc>
          <w:tcPr>
            <w:tcW w:w="1440" w:type="dxa"/>
          </w:tcPr>
          <w:p w14:paraId="27F9D154">
            <w:pPr>
              <w:spacing w:after="0" w:line="240" w:lineRule="auto"/>
            </w:pPr>
            <w:r>
              <w:rPr>
                <w:sz w:val="18"/>
              </w:rPr>
              <w:t>商品库存不足下单</w:t>
            </w:r>
          </w:p>
        </w:tc>
        <w:tc>
          <w:tcPr>
            <w:tcW w:w="1440" w:type="dxa"/>
          </w:tcPr>
          <w:p w14:paraId="04D38D15">
            <w:pPr>
              <w:spacing w:after="0" w:line="240" w:lineRule="auto"/>
            </w:pPr>
            <w:r>
              <w:rPr>
                <w:sz w:val="18"/>
              </w:rPr>
              <w:t>1. 购买数量超过库存</w:t>
            </w:r>
          </w:p>
        </w:tc>
        <w:tc>
          <w:tcPr>
            <w:tcW w:w="1440" w:type="dxa"/>
          </w:tcPr>
          <w:p w14:paraId="56E25480">
            <w:pPr>
              <w:spacing w:after="0" w:line="240" w:lineRule="auto"/>
            </w:pPr>
            <w:r>
              <w:rPr>
                <w:sz w:val="18"/>
              </w:rPr>
              <w:t>提示库存不足</w:t>
            </w:r>
          </w:p>
        </w:tc>
        <w:tc>
          <w:tcPr>
            <w:tcW w:w="1440" w:type="dxa"/>
          </w:tcPr>
          <w:p w14:paraId="2968A733">
            <w:pPr>
              <w:spacing w:after="0" w:line="240" w:lineRule="auto"/>
            </w:pPr>
          </w:p>
        </w:tc>
        <w:tc>
          <w:tcPr>
            <w:tcW w:w="1440" w:type="dxa"/>
          </w:tcPr>
          <w:p w14:paraId="7E5C24DA">
            <w:pPr>
              <w:spacing w:after="0" w:line="240" w:lineRule="auto"/>
            </w:pPr>
          </w:p>
        </w:tc>
      </w:tr>
      <w:tr w14:paraId="50C53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9FCB973">
            <w:pPr>
              <w:spacing w:after="0" w:line="240" w:lineRule="auto"/>
            </w:pPr>
            <w:r>
              <w:rPr>
                <w:sz w:val="18"/>
              </w:rPr>
              <w:t>E-005</w:t>
            </w:r>
          </w:p>
        </w:tc>
        <w:tc>
          <w:tcPr>
            <w:tcW w:w="1440" w:type="dxa"/>
          </w:tcPr>
          <w:p w14:paraId="79C3A853">
            <w:pPr>
              <w:spacing w:after="0" w:line="240" w:lineRule="auto"/>
            </w:pPr>
            <w:r>
              <w:rPr>
                <w:sz w:val="18"/>
              </w:rPr>
              <w:t>下架商品下单</w:t>
            </w:r>
          </w:p>
        </w:tc>
        <w:tc>
          <w:tcPr>
            <w:tcW w:w="1440" w:type="dxa"/>
          </w:tcPr>
          <w:p w14:paraId="5302011D">
            <w:pPr>
              <w:spacing w:after="0" w:line="240" w:lineRule="auto"/>
            </w:pPr>
            <w:r>
              <w:rPr>
                <w:sz w:val="18"/>
              </w:rPr>
              <w:t>1. 购买已下架的商品</w:t>
            </w:r>
          </w:p>
        </w:tc>
        <w:tc>
          <w:tcPr>
            <w:tcW w:w="1440" w:type="dxa"/>
          </w:tcPr>
          <w:p w14:paraId="0E7B4AD5">
            <w:pPr>
              <w:spacing w:after="0" w:line="240" w:lineRule="auto"/>
            </w:pPr>
            <w:r>
              <w:rPr>
                <w:sz w:val="18"/>
              </w:rPr>
              <w:t>提示图书不存在或已下架</w:t>
            </w:r>
          </w:p>
        </w:tc>
        <w:tc>
          <w:tcPr>
            <w:tcW w:w="1440" w:type="dxa"/>
          </w:tcPr>
          <w:p w14:paraId="11D04B42">
            <w:pPr>
              <w:spacing w:after="0" w:line="240" w:lineRule="auto"/>
            </w:pPr>
          </w:p>
        </w:tc>
        <w:tc>
          <w:tcPr>
            <w:tcW w:w="1440" w:type="dxa"/>
          </w:tcPr>
          <w:p w14:paraId="093F229F">
            <w:pPr>
              <w:spacing w:after="0" w:line="240" w:lineRule="auto"/>
            </w:pPr>
          </w:p>
        </w:tc>
      </w:tr>
      <w:tr w14:paraId="67224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9DC3D4">
            <w:pPr>
              <w:spacing w:after="0" w:line="240" w:lineRule="auto"/>
            </w:pPr>
            <w:r>
              <w:rPr>
                <w:sz w:val="18"/>
              </w:rPr>
              <w:t>E-006</w:t>
            </w:r>
          </w:p>
        </w:tc>
        <w:tc>
          <w:tcPr>
            <w:tcW w:w="1440" w:type="dxa"/>
          </w:tcPr>
          <w:p w14:paraId="56426C5F">
            <w:pPr>
              <w:spacing w:after="0" w:line="240" w:lineRule="auto"/>
            </w:pPr>
            <w:r>
              <w:rPr>
                <w:sz w:val="18"/>
              </w:rPr>
              <w:t>重复评价</w:t>
            </w:r>
          </w:p>
        </w:tc>
        <w:tc>
          <w:tcPr>
            <w:tcW w:w="1440" w:type="dxa"/>
          </w:tcPr>
          <w:p w14:paraId="070DDCEC">
            <w:pPr>
              <w:spacing w:after="0" w:line="240" w:lineRule="auto"/>
            </w:pPr>
            <w:r>
              <w:rPr>
                <w:sz w:val="18"/>
              </w:rPr>
              <w:t>1. 对已评价的订单再次评价</w:t>
            </w:r>
          </w:p>
        </w:tc>
        <w:tc>
          <w:tcPr>
            <w:tcW w:w="1440" w:type="dxa"/>
          </w:tcPr>
          <w:p w14:paraId="1075ABF3">
            <w:pPr>
              <w:spacing w:after="0" w:line="240" w:lineRule="auto"/>
            </w:pPr>
            <w:r>
              <w:rPr>
                <w:sz w:val="18"/>
              </w:rPr>
              <w:t>提示已评价过</w:t>
            </w:r>
          </w:p>
        </w:tc>
        <w:tc>
          <w:tcPr>
            <w:tcW w:w="1440" w:type="dxa"/>
          </w:tcPr>
          <w:p w14:paraId="1EA7ED87">
            <w:pPr>
              <w:spacing w:after="0" w:line="240" w:lineRule="auto"/>
            </w:pPr>
          </w:p>
        </w:tc>
        <w:tc>
          <w:tcPr>
            <w:tcW w:w="1440" w:type="dxa"/>
          </w:tcPr>
          <w:p w14:paraId="1D5AAE76">
            <w:pPr>
              <w:spacing w:after="0" w:line="240" w:lineRule="auto"/>
            </w:pPr>
          </w:p>
        </w:tc>
      </w:tr>
      <w:tr w14:paraId="7FCCE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5F1B4D">
            <w:pPr>
              <w:spacing w:after="0" w:line="240" w:lineRule="auto"/>
            </w:pPr>
            <w:r>
              <w:rPr>
                <w:sz w:val="18"/>
              </w:rPr>
              <w:t>E-007</w:t>
            </w:r>
          </w:p>
        </w:tc>
        <w:tc>
          <w:tcPr>
            <w:tcW w:w="1440" w:type="dxa"/>
          </w:tcPr>
          <w:p w14:paraId="7D5BC7A1">
            <w:pPr>
              <w:spacing w:after="0" w:line="240" w:lineRule="auto"/>
            </w:pPr>
            <w:r>
              <w:rPr>
                <w:sz w:val="18"/>
              </w:rPr>
              <w:t>非本人订单操作</w:t>
            </w:r>
          </w:p>
        </w:tc>
        <w:tc>
          <w:tcPr>
            <w:tcW w:w="1440" w:type="dxa"/>
          </w:tcPr>
          <w:p w14:paraId="12D8446B">
            <w:pPr>
              <w:spacing w:after="0" w:line="240" w:lineRule="auto"/>
            </w:pPr>
            <w:r>
              <w:rPr>
                <w:sz w:val="18"/>
              </w:rPr>
              <w:t>1. 尝试操作其他用户的订单</w:t>
            </w:r>
          </w:p>
        </w:tc>
        <w:tc>
          <w:tcPr>
            <w:tcW w:w="1440" w:type="dxa"/>
          </w:tcPr>
          <w:p w14:paraId="38B13D1A">
            <w:pPr>
              <w:spacing w:after="0" w:line="240" w:lineRule="auto"/>
            </w:pPr>
            <w:r>
              <w:rPr>
                <w:sz w:val="18"/>
              </w:rPr>
              <w:t>提示无权操作</w:t>
            </w:r>
          </w:p>
        </w:tc>
        <w:tc>
          <w:tcPr>
            <w:tcW w:w="1440" w:type="dxa"/>
          </w:tcPr>
          <w:p w14:paraId="45847679">
            <w:pPr>
              <w:spacing w:after="0" w:line="240" w:lineRule="auto"/>
            </w:pPr>
          </w:p>
        </w:tc>
        <w:tc>
          <w:tcPr>
            <w:tcW w:w="1440" w:type="dxa"/>
          </w:tcPr>
          <w:p w14:paraId="436EC8A4">
            <w:pPr>
              <w:spacing w:after="0" w:line="240" w:lineRule="auto"/>
            </w:pPr>
          </w:p>
        </w:tc>
      </w:tr>
    </w:tbl>
    <w:p w14:paraId="537D5DE0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27370E1"/>
    <w:rsid w:val="331E5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customXml" Target="../customXml/item1.xml"/><Relationship Id="rId22" Type="http://schemas.openxmlformats.org/officeDocument/2006/relationships/numbering" Target="numbering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492</Words>
  <Characters>607</Characters>
  <Lines>0</Lines>
  <Paragraphs>0</Paragraphs>
  <TotalTime>28</TotalTime>
  <ScaleCrop>false</ScaleCrop>
  <LinksUpToDate>false</LinksUpToDate>
  <CharactersWithSpaces>637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2026-06-03T06:33:01Z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eyJoZGlkIjoiMjYzY2QxZDJkZWQ4ZDI5NjU5YjE2MmZmNzljNGFjNDIiLCJ1c2VySWQiOiIxMDY5MTMxNTE4In0=</vt:lpwstr>
  </property>
  <property fmtid="{D5CDD505-2E9C-101B-9397-08002B2CF9AE}" pid="3" name="KSOProductBuildVer">
    <vt:lpwstr>2052-12.1.0.26375</vt:lpwstr>
  </property>
  <property fmtid="{D5CDD505-2E9C-101B-9397-08002B2CF9AE}" pid="4" name="ICV">
    <vt:lpwstr>7C099DBE2B9F46EB99D1C06DDF5E4434_12</vt:lpwstr>
  </property>
</Properties>
</file>