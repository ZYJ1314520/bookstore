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6528B">
      <w:pPr>
        <w:pStyle w:val="31"/>
        <w:jc w:val="center"/>
      </w:pPr>
      <w:r>
        <w:t>网上书店系统 — 功能测试文档</w:t>
      </w:r>
    </w:p>
    <w:p w14:paraId="70F5E88E">
      <w:pPr>
        <w:jc w:val="center"/>
      </w:pPr>
      <w:r>
        <w:rPr>
          <w:rFonts w:ascii="微软雅黑" w:hAnsi="微软雅黑" w:eastAsia="微软雅黑"/>
          <w:sz w:val="21"/>
        </w:rPr>
        <w:t>版本：V1.0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日期：2026-06-03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项目架构：Spring Boot + Vue3 + MySQL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测试设计方法：场景法</w:t>
      </w:r>
    </w:p>
    <w:p w14:paraId="428A4864">
      <w:pPr>
        <w:pStyle w:val="3"/>
      </w:pPr>
      <w:r>
        <w:t>测试设计方法说明</w:t>
      </w:r>
    </w:p>
    <w:p w14:paraId="2A38780A">
      <w:pPr>
        <w:pStyle w:val="4"/>
      </w:pPr>
      <w:r>
        <w:t>方法：场景法</w:t>
      </w:r>
    </w:p>
    <w:p w14:paraId="5B0034E7">
      <w:r>
        <w:rPr>
          <w:rFonts w:ascii="微软雅黑" w:hAnsi="微软雅黑" w:eastAsia="微软雅黑"/>
          <w:b/>
        </w:rPr>
        <w:t>原理：</w:t>
      </w:r>
      <w:r>
        <w:rPr>
          <w:rFonts w:ascii="微软雅黑" w:hAnsi="微软雅黑" w:eastAsia="微软雅黑"/>
        </w:rPr>
        <w:t>模拟用户实际操作场景，按照业务流程设计测试用例，覆盖基本流（正常流程）、备选流（可选路径）和异常流（错误场景）。</w:t>
      </w:r>
    </w:p>
    <w:p w14:paraId="08374B30">
      <w:r>
        <w:rPr>
          <w:rFonts w:ascii="微软雅黑" w:hAnsi="微软雅黑" w:eastAsia="微软雅黑"/>
          <w:b/>
        </w:rPr>
        <w:t>选择理由：</w:t>
      </w:r>
      <w:r>
        <w:rPr>
          <w:rFonts w:ascii="微软雅黑" w:hAnsi="微软雅黑" w:eastAsia="微软雅黑"/>
        </w:rPr>
        <w:t>本系统为B2C电商平台，核心是用户购物流程和商家管理流程，场景法能最直观地覆盖从业务入口到出口的完整链路，确保各环节衔接正确。</w:t>
      </w:r>
    </w:p>
    <w:p w14:paraId="12D5AF97"/>
    <w:p w14:paraId="0B0B7885">
      <w:pPr>
        <w:pStyle w:val="3"/>
      </w:pPr>
      <w:r>
        <w:t>一、用户端功能测试</w:t>
      </w:r>
    </w:p>
    <w:p w14:paraId="2FA65FA3">
      <w:pPr>
        <w:pStyle w:val="4"/>
      </w:pPr>
      <w:r>
        <w:t>1.1 用户注册与登录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368"/>
        <w:gridCol w:w="1406"/>
        <w:gridCol w:w="1390"/>
        <w:gridCol w:w="1944"/>
        <w:gridCol w:w="1370"/>
      </w:tblGrid>
      <w:tr w14:paraId="288E8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19BDD4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027D22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49F926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08BE0D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6D9D63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27ED14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215AC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B349A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U-001</w:t>
            </w:r>
          </w:p>
        </w:tc>
        <w:tc>
          <w:tcPr>
            <w:tcW w:w="1440" w:type="dxa"/>
          </w:tcPr>
          <w:p w14:paraId="1AD4E4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用户注册</w:t>
            </w:r>
          </w:p>
        </w:tc>
        <w:tc>
          <w:tcPr>
            <w:tcW w:w="1440" w:type="dxa"/>
          </w:tcPr>
          <w:p w14:paraId="4D1234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 /register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输入用户名、密码、确认密码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点击注册</w:t>
            </w:r>
          </w:p>
        </w:tc>
        <w:tc>
          <w:tcPr>
            <w:tcW w:w="1440" w:type="dxa"/>
          </w:tcPr>
          <w:p w14:paraId="7ED40B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注册成功，跳转登录页</w:t>
            </w:r>
          </w:p>
        </w:tc>
        <w:tc>
          <w:tcPr>
            <w:tcW w:w="1440" w:type="dxa"/>
          </w:tcPr>
          <w:p w14:paraId="763165F2">
            <w:pPr>
              <w:spacing w:after="0" w:line="240" w:lineRule="auto"/>
            </w:pPr>
            <w:r>
              <w:drawing>
                <wp:inline distT="0" distB="0" distL="114300" distR="114300">
                  <wp:extent cx="1087755" cy="725170"/>
                  <wp:effectExtent l="0" t="0" r="952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755" cy="725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0F4C459E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4E1F8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94421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U-002</w:t>
            </w:r>
          </w:p>
        </w:tc>
        <w:tc>
          <w:tcPr>
            <w:tcW w:w="1440" w:type="dxa"/>
          </w:tcPr>
          <w:p w14:paraId="6ED1EC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注册-用户名重复</w:t>
            </w:r>
          </w:p>
        </w:tc>
        <w:tc>
          <w:tcPr>
            <w:tcW w:w="1440" w:type="dxa"/>
          </w:tcPr>
          <w:p w14:paraId="682F72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使用已存在的用户名注册</w:t>
            </w:r>
          </w:p>
        </w:tc>
        <w:tc>
          <w:tcPr>
            <w:tcW w:w="1440" w:type="dxa"/>
          </w:tcPr>
          <w:p w14:paraId="2A4C45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提示用户名已存在</w:t>
            </w:r>
          </w:p>
        </w:tc>
        <w:tc>
          <w:tcPr>
            <w:tcW w:w="1440" w:type="dxa"/>
          </w:tcPr>
          <w:p w14:paraId="08041FDB">
            <w:pPr>
              <w:spacing w:after="0" w:line="240" w:lineRule="auto"/>
            </w:pPr>
            <w:r>
              <w:drawing>
                <wp:inline distT="0" distB="0" distL="114300" distR="114300">
                  <wp:extent cx="1069975" cy="1068705"/>
                  <wp:effectExtent l="0" t="0" r="12065" b="133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975" cy="106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7AB6360D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2522E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EDC7A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U-003</w:t>
            </w:r>
          </w:p>
        </w:tc>
        <w:tc>
          <w:tcPr>
            <w:tcW w:w="1440" w:type="dxa"/>
          </w:tcPr>
          <w:p w14:paraId="52425E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用户登录</w:t>
            </w:r>
          </w:p>
        </w:tc>
        <w:tc>
          <w:tcPr>
            <w:tcW w:w="1440" w:type="dxa"/>
          </w:tcPr>
          <w:p w14:paraId="64C327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 /login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输入正确用户名和密码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点击登录</w:t>
            </w:r>
          </w:p>
        </w:tc>
        <w:tc>
          <w:tcPr>
            <w:tcW w:w="1440" w:type="dxa"/>
          </w:tcPr>
          <w:p w14:paraId="4D4804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登录成功，跳转首页</w:t>
            </w:r>
          </w:p>
        </w:tc>
        <w:tc>
          <w:tcPr>
            <w:tcW w:w="1440" w:type="dxa"/>
          </w:tcPr>
          <w:p w14:paraId="019F1DFC">
            <w:pPr>
              <w:spacing w:after="0" w:line="240" w:lineRule="auto"/>
            </w:pPr>
            <w:r>
              <w:drawing>
                <wp:inline distT="0" distB="0" distL="114300" distR="114300">
                  <wp:extent cx="1036320" cy="512445"/>
                  <wp:effectExtent l="0" t="0" r="0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51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3B8E7139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C2A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D331D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U-004</w:t>
            </w:r>
          </w:p>
        </w:tc>
        <w:tc>
          <w:tcPr>
            <w:tcW w:w="1440" w:type="dxa"/>
          </w:tcPr>
          <w:p w14:paraId="4223C0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登录-密码错误</w:t>
            </w:r>
          </w:p>
        </w:tc>
        <w:tc>
          <w:tcPr>
            <w:tcW w:w="1440" w:type="dxa"/>
          </w:tcPr>
          <w:p w14:paraId="0C7F5D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输入错误密码登录</w:t>
            </w:r>
          </w:p>
        </w:tc>
        <w:tc>
          <w:tcPr>
            <w:tcW w:w="1440" w:type="dxa"/>
          </w:tcPr>
          <w:p w14:paraId="0C79CB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提示密码错误</w:t>
            </w:r>
          </w:p>
        </w:tc>
        <w:tc>
          <w:tcPr>
            <w:tcW w:w="1440" w:type="dxa"/>
          </w:tcPr>
          <w:p w14:paraId="355F47AF">
            <w:pPr>
              <w:spacing w:after="0" w:line="240" w:lineRule="auto"/>
            </w:pPr>
            <w:r>
              <w:drawing>
                <wp:inline distT="0" distB="0" distL="114300" distR="114300">
                  <wp:extent cx="1010285" cy="1000125"/>
                  <wp:effectExtent l="0" t="0" r="10795" b="571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28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1AF6B229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0DF31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6274A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U-005</w:t>
            </w:r>
          </w:p>
        </w:tc>
        <w:tc>
          <w:tcPr>
            <w:tcW w:w="1440" w:type="dxa"/>
          </w:tcPr>
          <w:p w14:paraId="1D49D3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登录-用户被禁用</w:t>
            </w:r>
          </w:p>
        </w:tc>
        <w:tc>
          <w:tcPr>
            <w:tcW w:w="1440" w:type="dxa"/>
          </w:tcPr>
          <w:p w14:paraId="16BD7C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使用被禁用的账号登录</w:t>
            </w:r>
          </w:p>
        </w:tc>
        <w:tc>
          <w:tcPr>
            <w:tcW w:w="1440" w:type="dxa"/>
          </w:tcPr>
          <w:p w14:paraId="3428B0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提示账号已被禁用</w:t>
            </w:r>
          </w:p>
        </w:tc>
        <w:tc>
          <w:tcPr>
            <w:tcW w:w="1440" w:type="dxa"/>
          </w:tcPr>
          <w:p w14:paraId="6D24846B">
            <w:pPr>
              <w:spacing w:after="0" w:line="240" w:lineRule="auto"/>
            </w:pPr>
            <w:r>
              <w:drawing>
                <wp:inline distT="0" distB="0" distL="114300" distR="114300">
                  <wp:extent cx="1033145" cy="996315"/>
                  <wp:effectExtent l="0" t="0" r="3175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145" cy="99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0D6B3455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1697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99E40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U-006</w:t>
            </w:r>
          </w:p>
        </w:tc>
        <w:tc>
          <w:tcPr>
            <w:tcW w:w="1440" w:type="dxa"/>
          </w:tcPr>
          <w:p w14:paraId="1B109E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退出登录</w:t>
            </w:r>
          </w:p>
        </w:tc>
        <w:tc>
          <w:tcPr>
            <w:tcW w:w="1440" w:type="dxa"/>
          </w:tcPr>
          <w:p w14:paraId="735707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点击右上角下拉菜单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点击退出登录</w:t>
            </w:r>
          </w:p>
        </w:tc>
        <w:tc>
          <w:tcPr>
            <w:tcW w:w="1440" w:type="dxa"/>
          </w:tcPr>
          <w:p w14:paraId="018524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跳转登录页，token清除</w:t>
            </w:r>
          </w:p>
        </w:tc>
        <w:tc>
          <w:tcPr>
            <w:tcW w:w="1440" w:type="dxa"/>
          </w:tcPr>
          <w:p w14:paraId="43176614">
            <w:pPr>
              <w:spacing w:after="0" w:line="240" w:lineRule="auto"/>
            </w:pPr>
            <w:r>
              <w:drawing>
                <wp:inline distT="0" distB="0" distL="114300" distR="114300">
                  <wp:extent cx="1076960" cy="471170"/>
                  <wp:effectExtent l="0" t="0" r="5080" b="127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960" cy="47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06E689D9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33566B2C"/>
    <w:p w14:paraId="36B16ADF">
      <w:pPr>
        <w:pStyle w:val="4"/>
      </w:pPr>
      <w:r>
        <w:t>1.2 首页与浏览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378"/>
        <w:gridCol w:w="1378"/>
        <w:gridCol w:w="1389"/>
        <w:gridCol w:w="1944"/>
        <w:gridCol w:w="1381"/>
      </w:tblGrid>
      <w:tr w14:paraId="444C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  <w:shd w:val="clear" w:color="auto" w:fill="D9E2F3"/>
          </w:tcPr>
          <w:p w14:paraId="60C93A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378" w:type="dxa"/>
            <w:shd w:val="clear" w:color="auto" w:fill="D9E2F3"/>
          </w:tcPr>
          <w:p w14:paraId="5B065C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378" w:type="dxa"/>
            <w:shd w:val="clear" w:color="auto" w:fill="D9E2F3"/>
          </w:tcPr>
          <w:p w14:paraId="1C390F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389" w:type="dxa"/>
            <w:shd w:val="clear" w:color="auto" w:fill="D9E2F3"/>
          </w:tcPr>
          <w:p w14:paraId="021004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944" w:type="dxa"/>
            <w:shd w:val="clear" w:color="auto" w:fill="D9E2F3"/>
          </w:tcPr>
          <w:p w14:paraId="494BEE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381" w:type="dxa"/>
            <w:shd w:val="clear" w:color="auto" w:fill="D9E2F3"/>
          </w:tcPr>
          <w:p w14:paraId="158AB7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7E46E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</w:tcPr>
          <w:p w14:paraId="1669D8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U-007</w:t>
            </w:r>
          </w:p>
        </w:tc>
        <w:tc>
          <w:tcPr>
            <w:tcW w:w="1378" w:type="dxa"/>
          </w:tcPr>
          <w:p w14:paraId="0DFA2A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首页加载</w:t>
            </w:r>
          </w:p>
        </w:tc>
        <w:tc>
          <w:tcPr>
            <w:tcW w:w="1378" w:type="dxa"/>
          </w:tcPr>
          <w:p w14:paraId="1C76A0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 /</w:t>
            </w:r>
          </w:p>
        </w:tc>
        <w:tc>
          <w:tcPr>
            <w:tcW w:w="1389" w:type="dxa"/>
          </w:tcPr>
          <w:p w14:paraId="4136F9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正常显示轮播图、热销推荐、新书上架</w:t>
            </w:r>
          </w:p>
        </w:tc>
        <w:tc>
          <w:tcPr>
            <w:tcW w:w="1944" w:type="dxa"/>
          </w:tcPr>
          <w:p w14:paraId="0FD19720">
            <w:pPr>
              <w:spacing w:after="0" w:line="240" w:lineRule="auto"/>
            </w:pPr>
            <w:r>
              <w:drawing>
                <wp:inline distT="0" distB="0" distL="114300" distR="114300">
                  <wp:extent cx="1094740" cy="525780"/>
                  <wp:effectExtent l="0" t="0" r="2540" b="762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1" w:type="dxa"/>
            <w:shd w:val="clear" w:color="auto" w:fill="auto"/>
            <w:vAlign w:val="top"/>
          </w:tcPr>
          <w:p w14:paraId="1976F3D6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1BBAA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</w:tcPr>
          <w:p w14:paraId="4EAE80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U-008</w:t>
            </w:r>
          </w:p>
        </w:tc>
        <w:tc>
          <w:tcPr>
            <w:tcW w:w="1378" w:type="dxa"/>
          </w:tcPr>
          <w:p w14:paraId="149139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分类导航</w:t>
            </w:r>
          </w:p>
        </w:tc>
        <w:tc>
          <w:tcPr>
            <w:tcW w:w="1378" w:type="dxa"/>
          </w:tcPr>
          <w:p w14:paraId="45FE45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点击顶部分类导航标签</w:t>
            </w:r>
          </w:p>
        </w:tc>
        <w:tc>
          <w:tcPr>
            <w:tcW w:w="1389" w:type="dxa"/>
          </w:tcPr>
          <w:p w14:paraId="5F6B95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跳转对应分类图书列表</w:t>
            </w:r>
          </w:p>
        </w:tc>
        <w:tc>
          <w:tcPr>
            <w:tcW w:w="1944" w:type="dxa"/>
          </w:tcPr>
          <w:p w14:paraId="3AA9935D">
            <w:pPr>
              <w:spacing w:after="0" w:line="240" w:lineRule="auto"/>
            </w:pPr>
            <w:r>
              <w:drawing>
                <wp:inline distT="0" distB="0" distL="114300" distR="114300">
                  <wp:extent cx="1087120" cy="570865"/>
                  <wp:effectExtent l="0" t="0" r="10160" b="825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57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1" w:type="dxa"/>
            <w:shd w:val="clear" w:color="auto" w:fill="auto"/>
            <w:vAlign w:val="top"/>
          </w:tcPr>
          <w:p w14:paraId="764E4B9C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2DC06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</w:tcPr>
          <w:p w14:paraId="51F5DA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U-009</w:t>
            </w:r>
          </w:p>
        </w:tc>
        <w:tc>
          <w:tcPr>
            <w:tcW w:w="1378" w:type="dxa"/>
          </w:tcPr>
          <w:p w14:paraId="45E984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热销图书</w:t>
            </w:r>
          </w:p>
        </w:tc>
        <w:tc>
          <w:tcPr>
            <w:tcW w:w="1378" w:type="dxa"/>
          </w:tcPr>
          <w:p w14:paraId="729CF8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查看首页热销区域</w:t>
            </w:r>
          </w:p>
        </w:tc>
        <w:tc>
          <w:tcPr>
            <w:tcW w:w="1389" w:type="dxa"/>
          </w:tcPr>
          <w:p w14:paraId="5DC520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显示热销图书列表（按销量排序）</w:t>
            </w:r>
          </w:p>
        </w:tc>
        <w:tc>
          <w:tcPr>
            <w:tcW w:w="1944" w:type="dxa"/>
          </w:tcPr>
          <w:p w14:paraId="708D20A6">
            <w:pPr>
              <w:spacing w:after="0" w:line="240" w:lineRule="auto"/>
            </w:pPr>
            <w:r>
              <w:drawing>
                <wp:inline distT="0" distB="0" distL="114300" distR="114300">
                  <wp:extent cx="1087755" cy="502920"/>
                  <wp:effectExtent l="0" t="0" r="952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755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1" w:type="dxa"/>
            <w:shd w:val="clear" w:color="auto" w:fill="auto"/>
            <w:vAlign w:val="top"/>
          </w:tcPr>
          <w:p w14:paraId="11F96490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2C1C1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6" w:type="dxa"/>
          </w:tcPr>
          <w:p w14:paraId="6D31B8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U-010</w:t>
            </w:r>
          </w:p>
        </w:tc>
        <w:tc>
          <w:tcPr>
            <w:tcW w:w="1378" w:type="dxa"/>
          </w:tcPr>
          <w:p w14:paraId="3A941F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新书上架</w:t>
            </w:r>
          </w:p>
        </w:tc>
        <w:tc>
          <w:tcPr>
            <w:tcW w:w="1378" w:type="dxa"/>
          </w:tcPr>
          <w:p w14:paraId="64BFA5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查看首页新书区域</w:t>
            </w:r>
          </w:p>
        </w:tc>
        <w:tc>
          <w:tcPr>
            <w:tcW w:w="1389" w:type="dxa"/>
          </w:tcPr>
          <w:p w14:paraId="31E225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显示最新上架图书</w:t>
            </w:r>
          </w:p>
        </w:tc>
        <w:tc>
          <w:tcPr>
            <w:tcW w:w="1944" w:type="dxa"/>
          </w:tcPr>
          <w:p w14:paraId="02CC2A34">
            <w:pPr>
              <w:spacing w:after="0" w:line="240" w:lineRule="auto"/>
            </w:pPr>
            <w:r>
              <w:drawing>
                <wp:inline distT="0" distB="0" distL="114300" distR="114300">
                  <wp:extent cx="1073150" cy="563245"/>
                  <wp:effectExtent l="0" t="0" r="8890" b="63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1" w:type="dxa"/>
            <w:shd w:val="clear" w:color="auto" w:fill="auto"/>
            <w:vAlign w:val="top"/>
          </w:tcPr>
          <w:p w14:paraId="7A378E5A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6426C868"/>
    <w:p w14:paraId="660B2F59">
      <w:pPr>
        <w:pStyle w:val="4"/>
      </w:pPr>
      <w:r>
        <w:t>1.3 图书搜索与筛选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29"/>
        <w:gridCol w:w="1362"/>
        <w:gridCol w:w="1329"/>
        <w:gridCol w:w="2160"/>
        <w:gridCol w:w="1332"/>
      </w:tblGrid>
      <w:tr w14:paraId="4BB45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3A342C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19E191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1B9001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52DF7D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1E098D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26B61F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1766F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0DD48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U-011</w:t>
            </w:r>
          </w:p>
        </w:tc>
        <w:tc>
          <w:tcPr>
            <w:tcW w:w="1440" w:type="dxa"/>
          </w:tcPr>
          <w:p w14:paraId="4515CE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关键词搜索</w:t>
            </w:r>
          </w:p>
        </w:tc>
        <w:tc>
          <w:tcPr>
            <w:tcW w:w="1440" w:type="dxa"/>
          </w:tcPr>
          <w:p w14:paraId="7DBCAE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在搜索框输入书名/作者/ISBN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点击搜索或回车</w:t>
            </w:r>
          </w:p>
        </w:tc>
        <w:tc>
          <w:tcPr>
            <w:tcW w:w="1440" w:type="dxa"/>
          </w:tcPr>
          <w:p w14:paraId="450D8E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显示匹配的图书列表</w:t>
            </w:r>
          </w:p>
        </w:tc>
        <w:tc>
          <w:tcPr>
            <w:tcW w:w="1440" w:type="dxa"/>
          </w:tcPr>
          <w:p w14:paraId="75724BB0">
            <w:pPr>
              <w:spacing w:after="0" w:line="240" w:lineRule="auto"/>
            </w:pPr>
            <w:r>
              <w:drawing>
                <wp:inline distT="0" distB="0" distL="114300" distR="114300">
                  <wp:extent cx="1214755" cy="637540"/>
                  <wp:effectExtent l="0" t="0" r="4445" b="254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755" cy="63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2CA3258D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D5D2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62FD2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U-012</w:t>
            </w:r>
          </w:p>
        </w:tc>
        <w:tc>
          <w:tcPr>
            <w:tcW w:w="1440" w:type="dxa"/>
          </w:tcPr>
          <w:p w14:paraId="1B2960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搜索历史</w:t>
            </w:r>
          </w:p>
        </w:tc>
        <w:tc>
          <w:tcPr>
            <w:tcW w:w="1440" w:type="dxa"/>
          </w:tcPr>
          <w:p w14:paraId="3B1F45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搜索后再次点击搜索框</w:t>
            </w:r>
          </w:p>
        </w:tc>
        <w:tc>
          <w:tcPr>
            <w:tcW w:w="1440" w:type="dxa"/>
          </w:tcPr>
          <w:p w14:paraId="77C5A4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显示搜索历史标签</w:t>
            </w:r>
          </w:p>
        </w:tc>
        <w:tc>
          <w:tcPr>
            <w:tcW w:w="1440" w:type="dxa"/>
          </w:tcPr>
          <w:p w14:paraId="742F1666">
            <w:pPr>
              <w:spacing w:after="0" w:line="240" w:lineRule="auto"/>
            </w:pPr>
            <w:r>
              <w:drawing>
                <wp:inline distT="0" distB="0" distL="114300" distR="114300">
                  <wp:extent cx="1229360" cy="494030"/>
                  <wp:effectExtent l="0" t="0" r="5080" b="889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360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3E450F99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4D448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39E00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U-013</w:t>
            </w:r>
          </w:p>
        </w:tc>
        <w:tc>
          <w:tcPr>
            <w:tcW w:w="1440" w:type="dxa"/>
          </w:tcPr>
          <w:p w14:paraId="7DC30F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分类筛选</w:t>
            </w:r>
          </w:p>
        </w:tc>
        <w:tc>
          <w:tcPr>
            <w:tcW w:w="1440" w:type="dxa"/>
          </w:tcPr>
          <w:p w14:paraId="02C9DA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在图书列表页选择分类</w:t>
            </w:r>
          </w:p>
        </w:tc>
        <w:tc>
          <w:tcPr>
            <w:tcW w:w="1440" w:type="dxa"/>
          </w:tcPr>
          <w:p w14:paraId="2E11D9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显示该分类下的图书</w:t>
            </w:r>
          </w:p>
        </w:tc>
        <w:tc>
          <w:tcPr>
            <w:tcW w:w="1440" w:type="dxa"/>
          </w:tcPr>
          <w:p w14:paraId="46E8F3B0">
            <w:pPr>
              <w:spacing w:after="0" w:line="240" w:lineRule="auto"/>
            </w:pPr>
            <w:r>
              <w:drawing>
                <wp:inline distT="0" distB="0" distL="114300" distR="114300">
                  <wp:extent cx="1129665" cy="541020"/>
                  <wp:effectExtent l="0" t="0" r="13335" b="7620"/>
                  <wp:docPr id="1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665" cy="54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6147380A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1C57F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9D385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U-014</w:t>
            </w:r>
          </w:p>
        </w:tc>
        <w:tc>
          <w:tcPr>
            <w:tcW w:w="1440" w:type="dxa"/>
          </w:tcPr>
          <w:p w14:paraId="1495B1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价格区间筛选</w:t>
            </w:r>
          </w:p>
        </w:tc>
        <w:tc>
          <w:tcPr>
            <w:tcW w:w="1440" w:type="dxa"/>
          </w:tcPr>
          <w:p w14:paraId="62F644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输入最低价和最高价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点击筛选</w:t>
            </w:r>
          </w:p>
        </w:tc>
        <w:tc>
          <w:tcPr>
            <w:tcW w:w="1440" w:type="dxa"/>
          </w:tcPr>
          <w:p w14:paraId="00D720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显示价格在区间内的图书</w:t>
            </w:r>
          </w:p>
        </w:tc>
        <w:tc>
          <w:tcPr>
            <w:tcW w:w="1440" w:type="dxa"/>
          </w:tcPr>
          <w:p w14:paraId="4A46AE21">
            <w:pPr>
              <w:spacing w:after="0" w:line="240" w:lineRule="auto"/>
            </w:pPr>
            <w:r>
              <w:drawing>
                <wp:inline distT="0" distB="0" distL="114300" distR="114300">
                  <wp:extent cx="1089660" cy="524510"/>
                  <wp:effectExtent l="0" t="0" r="7620" b="8890"/>
                  <wp:docPr id="1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660" cy="52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160AB2E0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B97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10870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U-015</w:t>
            </w:r>
          </w:p>
        </w:tc>
        <w:tc>
          <w:tcPr>
            <w:tcW w:w="1440" w:type="dxa"/>
          </w:tcPr>
          <w:p w14:paraId="224EA3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排序-销量</w:t>
            </w:r>
          </w:p>
        </w:tc>
        <w:tc>
          <w:tcPr>
            <w:tcW w:w="1440" w:type="dxa"/>
          </w:tcPr>
          <w:p w14:paraId="784112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选择"销量最高"排序</w:t>
            </w:r>
          </w:p>
        </w:tc>
        <w:tc>
          <w:tcPr>
            <w:tcW w:w="1440" w:type="dxa"/>
          </w:tcPr>
          <w:p w14:paraId="727CC1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图书按销量降序排列</w:t>
            </w:r>
          </w:p>
        </w:tc>
        <w:tc>
          <w:tcPr>
            <w:tcW w:w="1440" w:type="dxa"/>
          </w:tcPr>
          <w:p w14:paraId="7441F518">
            <w:pPr>
              <w:spacing w:after="0" w:line="240" w:lineRule="auto"/>
            </w:pPr>
            <w:r>
              <w:drawing>
                <wp:inline distT="0" distB="0" distL="114300" distR="114300">
                  <wp:extent cx="1064260" cy="514985"/>
                  <wp:effectExtent l="0" t="0" r="2540" b="3175"/>
                  <wp:docPr id="1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260" cy="51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6FCB4FB4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59947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D1198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U-016</w:t>
            </w:r>
          </w:p>
        </w:tc>
        <w:tc>
          <w:tcPr>
            <w:tcW w:w="1440" w:type="dxa"/>
          </w:tcPr>
          <w:p w14:paraId="1A1726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排序-价格升序</w:t>
            </w:r>
          </w:p>
        </w:tc>
        <w:tc>
          <w:tcPr>
            <w:tcW w:w="1440" w:type="dxa"/>
          </w:tcPr>
          <w:p w14:paraId="684DC0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选择"价格从低到高"</w:t>
            </w:r>
          </w:p>
        </w:tc>
        <w:tc>
          <w:tcPr>
            <w:tcW w:w="1440" w:type="dxa"/>
          </w:tcPr>
          <w:p w14:paraId="3C72FA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图书按价格升序排列</w:t>
            </w:r>
          </w:p>
        </w:tc>
        <w:tc>
          <w:tcPr>
            <w:tcW w:w="1440" w:type="dxa"/>
          </w:tcPr>
          <w:p w14:paraId="2FD61C57">
            <w:pPr>
              <w:spacing w:after="0" w:line="240" w:lineRule="auto"/>
            </w:pPr>
            <w:r>
              <w:drawing>
                <wp:inline distT="0" distB="0" distL="114300" distR="114300">
                  <wp:extent cx="1076325" cy="497205"/>
                  <wp:effectExtent l="0" t="0" r="5715" b="571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49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1AF27846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02244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68AF0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U-017</w:t>
            </w:r>
          </w:p>
        </w:tc>
        <w:tc>
          <w:tcPr>
            <w:tcW w:w="1440" w:type="dxa"/>
          </w:tcPr>
          <w:p w14:paraId="2E5233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排序-价格降序</w:t>
            </w:r>
          </w:p>
        </w:tc>
        <w:tc>
          <w:tcPr>
            <w:tcW w:w="1440" w:type="dxa"/>
          </w:tcPr>
          <w:p w14:paraId="1E95BB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选择"价格从高到低"</w:t>
            </w:r>
          </w:p>
        </w:tc>
        <w:tc>
          <w:tcPr>
            <w:tcW w:w="1440" w:type="dxa"/>
          </w:tcPr>
          <w:p w14:paraId="017A45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图书按价格降序排列</w:t>
            </w:r>
          </w:p>
        </w:tc>
        <w:tc>
          <w:tcPr>
            <w:tcW w:w="1440" w:type="dxa"/>
          </w:tcPr>
          <w:p w14:paraId="398601CC">
            <w:pPr>
              <w:spacing w:after="0" w:line="240" w:lineRule="auto"/>
            </w:pPr>
            <w:r>
              <w:drawing>
                <wp:inline distT="0" distB="0" distL="114300" distR="114300">
                  <wp:extent cx="1126490" cy="513080"/>
                  <wp:effectExtent l="0" t="0" r="1270" b="5080"/>
                  <wp:docPr id="1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490" cy="51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2674E47C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5EE0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A1FCE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U-018</w:t>
            </w:r>
          </w:p>
        </w:tc>
        <w:tc>
          <w:tcPr>
            <w:tcW w:w="1440" w:type="dxa"/>
          </w:tcPr>
          <w:p w14:paraId="40ABA7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排序-最新</w:t>
            </w:r>
          </w:p>
        </w:tc>
        <w:tc>
          <w:tcPr>
            <w:tcW w:w="1440" w:type="dxa"/>
          </w:tcPr>
          <w:p w14:paraId="2E6418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选择"最新上架"</w:t>
            </w:r>
          </w:p>
        </w:tc>
        <w:tc>
          <w:tcPr>
            <w:tcW w:w="1440" w:type="dxa"/>
          </w:tcPr>
          <w:p w14:paraId="53A09C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图书按最新上架排列</w:t>
            </w:r>
          </w:p>
        </w:tc>
        <w:tc>
          <w:tcPr>
            <w:tcW w:w="1440" w:type="dxa"/>
          </w:tcPr>
          <w:p w14:paraId="119B1B79">
            <w:pPr>
              <w:spacing w:after="0" w:line="240" w:lineRule="auto"/>
            </w:pPr>
            <w:r>
              <w:drawing>
                <wp:inline distT="0" distB="0" distL="114300" distR="114300">
                  <wp:extent cx="1155700" cy="554990"/>
                  <wp:effectExtent l="0" t="0" r="2540" b="8890"/>
                  <wp:docPr id="1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0" cy="55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1CE9C30C">
            <w:pPr>
              <w:spacing w:after="0" w:line="240" w:lineRule="auto"/>
              <w:rPr>
                <w:rFonts w:hint="default" w:ascii="微软雅黑" w:hAnsi="微软雅黑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24794BD2"/>
    <w:p w14:paraId="10362867">
      <w:pPr>
        <w:pStyle w:val="4"/>
      </w:pPr>
      <w:r>
        <w:t>1.4 图书详情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1198"/>
        <w:gridCol w:w="1198"/>
        <w:gridCol w:w="1240"/>
        <w:gridCol w:w="2784"/>
        <w:gridCol w:w="1206"/>
      </w:tblGrid>
      <w:tr w14:paraId="2DF2A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4405D7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21206D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753A5A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476CE0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2CA4F4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3C825C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56626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5D8F0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U-019</w:t>
            </w:r>
          </w:p>
        </w:tc>
        <w:tc>
          <w:tcPr>
            <w:tcW w:w="1440" w:type="dxa"/>
          </w:tcPr>
          <w:p w14:paraId="3A2124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图书详情页</w:t>
            </w:r>
          </w:p>
        </w:tc>
        <w:tc>
          <w:tcPr>
            <w:tcW w:w="1440" w:type="dxa"/>
          </w:tcPr>
          <w:p w14:paraId="6E406E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点击任意图书卡片</w:t>
            </w:r>
          </w:p>
        </w:tc>
        <w:tc>
          <w:tcPr>
            <w:tcW w:w="1440" w:type="dxa"/>
          </w:tcPr>
          <w:p w14:paraId="32A631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显示图书封面、书名、作者、价格、库存、销量等信息</w:t>
            </w:r>
          </w:p>
        </w:tc>
        <w:tc>
          <w:tcPr>
            <w:tcW w:w="1440" w:type="dxa"/>
          </w:tcPr>
          <w:p w14:paraId="5D23F5F4">
            <w:pPr>
              <w:spacing w:after="0" w:line="240" w:lineRule="auto"/>
            </w:pPr>
            <w:r>
              <w:drawing>
                <wp:inline distT="0" distB="0" distL="114300" distR="114300">
                  <wp:extent cx="1284605" cy="623570"/>
                  <wp:effectExtent l="0" t="0" r="10795" b="1270"/>
                  <wp:docPr id="1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605" cy="623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5BDCAEBD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6F3FB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7BFDA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U-020</w:t>
            </w:r>
          </w:p>
        </w:tc>
        <w:tc>
          <w:tcPr>
            <w:tcW w:w="1440" w:type="dxa"/>
          </w:tcPr>
          <w:p w14:paraId="0CD2B9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图书详情图片</w:t>
            </w:r>
          </w:p>
        </w:tc>
        <w:tc>
          <w:tcPr>
            <w:tcW w:w="1440" w:type="dxa"/>
          </w:tcPr>
          <w:p w14:paraId="0BDFB8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查看详情页商品详情标签</w:t>
            </w:r>
          </w:p>
        </w:tc>
        <w:tc>
          <w:tcPr>
            <w:tcW w:w="1440" w:type="dxa"/>
          </w:tcPr>
          <w:p w14:paraId="63C39E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显示图书详情图片</w:t>
            </w:r>
          </w:p>
        </w:tc>
        <w:tc>
          <w:tcPr>
            <w:tcW w:w="1440" w:type="dxa"/>
          </w:tcPr>
          <w:p w14:paraId="3DA68D50">
            <w:pPr>
              <w:spacing w:after="0" w:line="240" w:lineRule="auto"/>
            </w:pPr>
            <w:r>
              <w:drawing>
                <wp:inline distT="0" distB="0" distL="114300" distR="114300">
                  <wp:extent cx="1324610" cy="1529715"/>
                  <wp:effectExtent l="0" t="0" r="1270" b="9525"/>
                  <wp:docPr id="2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610" cy="152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6149C704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6EDE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CBD10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U-021</w:t>
            </w:r>
          </w:p>
        </w:tc>
        <w:tc>
          <w:tcPr>
            <w:tcW w:w="1440" w:type="dxa"/>
          </w:tcPr>
          <w:p w14:paraId="60874B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用户评价</w:t>
            </w:r>
          </w:p>
        </w:tc>
        <w:tc>
          <w:tcPr>
            <w:tcW w:w="1440" w:type="dxa"/>
          </w:tcPr>
          <w:p w14:paraId="30A2AC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切换到用户评价标签</w:t>
            </w:r>
          </w:p>
        </w:tc>
        <w:tc>
          <w:tcPr>
            <w:tcW w:w="1440" w:type="dxa"/>
          </w:tcPr>
          <w:p w14:paraId="48FC9F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显示该图书的评价列表</w:t>
            </w:r>
          </w:p>
        </w:tc>
        <w:tc>
          <w:tcPr>
            <w:tcW w:w="1440" w:type="dxa"/>
          </w:tcPr>
          <w:p w14:paraId="6104EFB7">
            <w:pPr>
              <w:spacing w:after="0" w:line="240" w:lineRule="auto"/>
            </w:pPr>
            <w:r>
              <w:drawing>
                <wp:inline distT="0" distB="0" distL="114300" distR="114300">
                  <wp:extent cx="1379855" cy="459740"/>
                  <wp:effectExtent l="0" t="0" r="6985" b="12700"/>
                  <wp:docPr id="2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855" cy="45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2EA4AB83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06945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3657E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U-022</w:t>
            </w:r>
          </w:p>
        </w:tc>
        <w:tc>
          <w:tcPr>
            <w:tcW w:w="1440" w:type="dxa"/>
          </w:tcPr>
          <w:p w14:paraId="4F79B0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加入购物车</w:t>
            </w:r>
          </w:p>
        </w:tc>
        <w:tc>
          <w:tcPr>
            <w:tcW w:w="1440" w:type="dxa"/>
          </w:tcPr>
          <w:p w14:paraId="0F0A2C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选择数量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点击加入购物车</w:t>
            </w:r>
          </w:p>
        </w:tc>
        <w:tc>
          <w:tcPr>
            <w:tcW w:w="1440" w:type="dxa"/>
          </w:tcPr>
          <w:p w14:paraId="09C2F7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提示加入成功</w:t>
            </w:r>
          </w:p>
        </w:tc>
        <w:tc>
          <w:tcPr>
            <w:tcW w:w="1440" w:type="dxa"/>
          </w:tcPr>
          <w:p w14:paraId="2F805866">
            <w:pPr>
              <w:spacing w:after="0" w:line="240" w:lineRule="auto"/>
            </w:pPr>
            <w:r>
              <w:drawing>
                <wp:inline distT="0" distB="0" distL="114300" distR="114300">
                  <wp:extent cx="1619250" cy="409575"/>
                  <wp:effectExtent l="0" t="0" r="11430" b="1905"/>
                  <wp:docPr id="2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32F16559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4BB4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DD17B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U-023</w:t>
            </w:r>
          </w:p>
        </w:tc>
        <w:tc>
          <w:tcPr>
            <w:tcW w:w="1440" w:type="dxa"/>
          </w:tcPr>
          <w:p w14:paraId="158B35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立即购买</w:t>
            </w:r>
          </w:p>
        </w:tc>
        <w:tc>
          <w:tcPr>
            <w:tcW w:w="1440" w:type="dxa"/>
          </w:tcPr>
          <w:p w14:paraId="7DD6D6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选择数量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点击立即购买</w:t>
            </w:r>
          </w:p>
        </w:tc>
        <w:tc>
          <w:tcPr>
            <w:tcW w:w="1440" w:type="dxa"/>
          </w:tcPr>
          <w:p w14:paraId="7B875D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跳转确认订单页</w:t>
            </w:r>
          </w:p>
        </w:tc>
        <w:tc>
          <w:tcPr>
            <w:tcW w:w="1440" w:type="dxa"/>
          </w:tcPr>
          <w:p w14:paraId="5A402ADC">
            <w:pPr>
              <w:spacing w:after="0" w:line="240" w:lineRule="auto"/>
            </w:pPr>
            <w:r>
              <w:drawing>
                <wp:inline distT="0" distB="0" distL="114300" distR="114300">
                  <wp:extent cx="1224280" cy="843915"/>
                  <wp:effectExtent l="0" t="0" r="10160" b="9525"/>
                  <wp:docPr id="2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280" cy="843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440E20E4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01F095A4"/>
    <w:p w14:paraId="6EB92A09">
      <w:pPr>
        <w:pStyle w:val="4"/>
      </w:pPr>
      <w:r>
        <w:t>1.5 购物车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1281"/>
        <w:gridCol w:w="1281"/>
        <w:gridCol w:w="1308"/>
        <w:gridCol w:w="2400"/>
        <w:gridCol w:w="1285"/>
      </w:tblGrid>
      <w:tr w14:paraId="2CDDB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5E6A8C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592325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15BB5B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288F60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39CDF3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5D1BA6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28154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BE0C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U-024</w:t>
            </w:r>
          </w:p>
        </w:tc>
        <w:tc>
          <w:tcPr>
            <w:tcW w:w="1440" w:type="dxa"/>
          </w:tcPr>
          <w:p w14:paraId="002FE9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查看购物车</w:t>
            </w:r>
          </w:p>
        </w:tc>
        <w:tc>
          <w:tcPr>
            <w:tcW w:w="1440" w:type="dxa"/>
          </w:tcPr>
          <w:p w14:paraId="65F31E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点击顶部购物车图标</w:t>
            </w:r>
          </w:p>
        </w:tc>
        <w:tc>
          <w:tcPr>
            <w:tcW w:w="1440" w:type="dxa"/>
          </w:tcPr>
          <w:p w14:paraId="4D65E3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显示购物车商品列表</w:t>
            </w:r>
          </w:p>
        </w:tc>
        <w:tc>
          <w:tcPr>
            <w:tcW w:w="1440" w:type="dxa"/>
          </w:tcPr>
          <w:p w14:paraId="63E12548">
            <w:pPr>
              <w:spacing w:after="0" w:line="240" w:lineRule="auto"/>
            </w:pPr>
            <w:r>
              <w:drawing>
                <wp:inline distT="0" distB="0" distL="114300" distR="114300">
                  <wp:extent cx="1381125" cy="537210"/>
                  <wp:effectExtent l="0" t="0" r="5715" b="11430"/>
                  <wp:docPr id="2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537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10574987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29CC0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150A8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U-025</w:t>
            </w:r>
          </w:p>
        </w:tc>
        <w:tc>
          <w:tcPr>
            <w:tcW w:w="1440" w:type="dxa"/>
          </w:tcPr>
          <w:p w14:paraId="436F92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修改数量</w:t>
            </w:r>
          </w:p>
        </w:tc>
        <w:tc>
          <w:tcPr>
            <w:tcW w:w="1440" w:type="dxa"/>
          </w:tcPr>
          <w:p w14:paraId="078094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使用数量输入框修改数量</w:t>
            </w:r>
          </w:p>
        </w:tc>
        <w:tc>
          <w:tcPr>
            <w:tcW w:w="1440" w:type="dxa"/>
          </w:tcPr>
          <w:p w14:paraId="029362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数量更新，小计价格变化</w:t>
            </w:r>
          </w:p>
        </w:tc>
        <w:tc>
          <w:tcPr>
            <w:tcW w:w="1440" w:type="dxa"/>
          </w:tcPr>
          <w:p w14:paraId="268E86BC">
            <w:pPr>
              <w:spacing w:after="0" w:line="240" w:lineRule="auto"/>
            </w:pPr>
            <w:r>
              <w:drawing>
                <wp:inline distT="0" distB="0" distL="114300" distR="114300">
                  <wp:extent cx="1318895" cy="376555"/>
                  <wp:effectExtent l="0" t="0" r="6985" b="4445"/>
                  <wp:docPr id="2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895" cy="37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38B04E96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5C8A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E0E7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U-026</w:t>
            </w:r>
          </w:p>
        </w:tc>
        <w:tc>
          <w:tcPr>
            <w:tcW w:w="1440" w:type="dxa"/>
          </w:tcPr>
          <w:p w14:paraId="5D4D45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删除商品</w:t>
            </w:r>
          </w:p>
        </w:tc>
        <w:tc>
          <w:tcPr>
            <w:tcW w:w="1440" w:type="dxa"/>
          </w:tcPr>
          <w:p w14:paraId="37314E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点击删除按钮</w:t>
            </w:r>
          </w:p>
        </w:tc>
        <w:tc>
          <w:tcPr>
            <w:tcW w:w="1440" w:type="dxa"/>
          </w:tcPr>
          <w:p w14:paraId="78A4B3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商品从购物车移除</w:t>
            </w:r>
          </w:p>
        </w:tc>
        <w:tc>
          <w:tcPr>
            <w:tcW w:w="1440" w:type="dxa"/>
          </w:tcPr>
          <w:p w14:paraId="6E147DB9">
            <w:pPr>
              <w:spacing w:after="0" w:line="240" w:lineRule="auto"/>
            </w:pPr>
            <w:r>
              <w:drawing>
                <wp:inline distT="0" distB="0" distL="114300" distR="114300">
                  <wp:extent cx="1237615" cy="548005"/>
                  <wp:effectExtent l="0" t="0" r="12065" b="635"/>
                  <wp:docPr id="27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615" cy="54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1FB03E5D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23D7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FBFA2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U-027</w:t>
            </w:r>
          </w:p>
        </w:tc>
        <w:tc>
          <w:tcPr>
            <w:tcW w:w="1440" w:type="dxa"/>
          </w:tcPr>
          <w:p w14:paraId="73B614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选择商品</w:t>
            </w:r>
          </w:p>
        </w:tc>
        <w:tc>
          <w:tcPr>
            <w:tcW w:w="1440" w:type="dxa"/>
          </w:tcPr>
          <w:p w14:paraId="6DA305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勾选/取消勾选商品</w:t>
            </w:r>
          </w:p>
        </w:tc>
        <w:tc>
          <w:tcPr>
            <w:tcW w:w="1440" w:type="dxa"/>
          </w:tcPr>
          <w:p w14:paraId="7B66F9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合计金额随选择变化</w:t>
            </w:r>
          </w:p>
        </w:tc>
        <w:tc>
          <w:tcPr>
            <w:tcW w:w="1440" w:type="dxa"/>
          </w:tcPr>
          <w:p w14:paraId="32957152">
            <w:pPr>
              <w:spacing w:after="0" w:line="240" w:lineRule="auto"/>
            </w:pPr>
            <w:r>
              <w:drawing>
                <wp:inline distT="0" distB="0" distL="114300" distR="114300">
                  <wp:extent cx="1292225" cy="476885"/>
                  <wp:effectExtent l="0" t="0" r="3175" b="10795"/>
                  <wp:docPr id="28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22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3C33B0AE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4DBB8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B5745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U-028</w:t>
            </w:r>
          </w:p>
        </w:tc>
        <w:tc>
          <w:tcPr>
            <w:tcW w:w="1440" w:type="dxa"/>
          </w:tcPr>
          <w:p w14:paraId="7EC747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去结算</w:t>
            </w:r>
          </w:p>
        </w:tc>
        <w:tc>
          <w:tcPr>
            <w:tcW w:w="1440" w:type="dxa"/>
          </w:tcPr>
          <w:p w14:paraId="11639C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勾选商品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点击去结算</w:t>
            </w:r>
          </w:p>
        </w:tc>
        <w:tc>
          <w:tcPr>
            <w:tcW w:w="1440" w:type="dxa"/>
          </w:tcPr>
          <w:p w14:paraId="4407D8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跳转确认订单页，显示选中商品</w:t>
            </w:r>
          </w:p>
        </w:tc>
        <w:tc>
          <w:tcPr>
            <w:tcW w:w="1440" w:type="dxa"/>
          </w:tcPr>
          <w:p w14:paraId="7BD46D1D">
            <w:pPr>
              <w:spacing w:after="0" w:line="240" w:lineRule="auto"/>
            </w:pPr>
            <w:r>
              <w:drawing>
                <wp:inline distT="0" distB="0" distL="114300" distR="114300">
                  <wp:extent cx="1270000" cy="624840"/>
                  <wp:effectExtent l="0" t="0" r="10160" b="0"/>
                  <wp:docPr id="29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62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5E0C4A59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1383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E8C45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U-029</w:t>
            </w:r>
          </w:p>
        </w:tc>
        <w:tc>
          <w:tcPr>
            <w:tcW w:w="1440" w:type="dxa"/>
          </w:tcPr>
          <w:p w14:paraId="16DDAD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购物车为空</w:t>
            </w:r>
          </w:p>
        </w:tc>
        <w:tc>
          <w:tcPr>
            <w:tcW w:w="1440" w:type="dxa"/>
          </w:tcPr>
          <w:p w14:paraId="15A949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清空购物车后查看</w:t>
            </w:r>
          </w:p>
        </w:tc>
        <w:tc>
          <w:tcPr>
            <w:tcW w:w="1440" w:type="dxa"/>
          </w:tcPr>
          <w:p w14:paraId="2FB31D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显示空购物车提示</w:t>
            </w:r>
          </w:p>
        </w:tc>
        <w:tc>
          <w:tcPr>
            <w:tcW w:w="1440" w:type="dxa"/>
          </w:tcPr>
          <w:p w14:paraId="5A752D41">
            <w:pPr>
              <w:spacing w:after="0" w:line="240" w:lineRule="auto"/>
            </w:pPr>
            <w:r>
              <w:drawing>
                <wp:inline distT="0" distB="0" distL="114300" distR="114300">
                  <wp:extent cx="1237615" cy="548005"/>
                  <wp:effectExtent l="0" t="0" r="12065" b="635"/>
                  <wp:docPr id="30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615" cy="54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1F2EFE4A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6C6131F6"/>
    <w:p w14:paraId="1ED98E2C">
      <w:pPr>
        <w:pStyle w:val="4"/>
      </w:pPr>
      <w:r>
        <w:t>1.6 订单流程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221"/>
        <w:gridCol w:w="1221"/>
        <w:gridCol w:w="1297"/>
        <w:gridCol w:w="2640"/>
        <w:gridCol w:w="1227"/>
      </w:tblGrid>
      <w:tr w14:paraId="44525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6A9EF8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4E35FE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670A37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6B1DA0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34937A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326DDD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7C02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691CB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U-030</w:t>
            </w:r>
          </w:p>
        </w:tc>
        <w:tc>
          <w:tcPr>
            <w:tcW w:w="1440" w:type="dxa"/>
          </w:tcPr>
          <w:p w14:paraId="5F74E5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确认订单页</w:t>
            </w:r>
          </w:p>
        </w:tc>
        <w:tc>
          <w:tcPr>
            <w:tcW w:w="1440" w:type="dxa"/>
          </w:tcPr>
          <w:p w14:paraId="3F2F70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从购物车或详情页进入</w:t>
            </w:r>
          </w:p>
        </w:tc>
        <w:tc>
          <w:tcPr>
            <w:tcW w:w="1440" w:type="dxa"/>
          </w:tcPr>
          <w:p w14:paraId="13DA0F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显示收货地址选择、商品信息、合计金额</w:t>
            </w:r>
          </w:p>
        </w:tc>
        <w:tc>
          <w:tcPr>
            <w:tcW w:w="1440" w:type="dxa"/>
          </w:tcPr>
          <w:p w14:paraId="788E1DBB">
            <w:pPr>
              <w:spacing w:after="0" w:line="240" w:lineRule="auto"/>
            </w:pPr>
            <w:r>
              <w:drawing>
                <wp:inline distT="0" distB="0" distL="114300" distR="114300">
                  <wp:extent cx="1370330" cy="464820"/>
                  <wp:effectExtent l="0" t="0" r="1270" b="7620"/>
                  <wp:docPr id="3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330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7CA1CB37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1A3D5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A24E8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U-031</w:t>
            </w:r>
          </w:p>
        </w:tc>
        <w:tc>
          <w:tcPr>
            <w:tcW w:w="1440" w:type="dxa"/>
          </w:tcPr>
          <w:p w14:paraId="0E40C2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选择收货地址</w:t>
            </w:r>
          </w:p>
        </w:tc>
        <w:tc>
          <w:tcPr>
            <w:tcW w:w="1440" w:type="dxa"/>
          </w:tcPr>
          <w:p w14:paraId="277F2E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点击选择不同地址</w:t>
            </w:r>
          </w:p>
        </w:tc>
        <w:tc>
          <w:tcPr>
            <w:tcW w:w="1440" w:type="dxa"/>
          </w:tcPr>
          <w:p w14:paraId="1F4111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选中地址高亮</w:t>
            </w:r>
          </w:p>
        </w:tc>
        <w:tc>
          <w:tcPr>
            <w:tcW w:w="1440" w:type="dxa"/>
          </w:tcPr>
          <w:p w14:paraId="7E43CEA8">
            <w:pPr>
              <w:spacing w:after="0" w:line="240" w:lineRule="auto"/>
            </w:pPr>
            <w:r>
              <w:drawing>
                <wp:inline distT="0" distB="0" distL="114300" distR="114300">
                  <wp:extent cx="1200785" cy="394970"/>
                  <wp:effectExtent l="0" t="0" r="3175" b="1270"/>
                  <wp:docPr id="33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394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1E955326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604F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5A009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U-032</w:t>
            </w:r>
          </w:p>
        </w:tc>
        <w:tc>
          <w:tcPr>
            <w:tcW w:w="1440" w:type="dxa"/>
          </w:tcPr>
          <w:p w14:paraId="7BF063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无地址提示</w:t>
            </w:r>
          </w:p>
        </w:tc>
        <w:tc>
          <w:tcPr>
            <w:tcW w:w="1440" w:type="dxa"/>
          </w:tcPr>
          <w:p w14:paraId="0CF84D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没有收货地址时进入</w:t>
            </w:r>
          </w:p>
        </w:tc>
        <w:tc>
          <w:tcPr>
            <w:tcW w:w="1440" w:type="dxa"/>
          </w:tcPr>
          <w:p w14:paraId="50C3E9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提示暂无地址，可跳转添加</w:t>
            </w:r>
          </w:p>
        </w:tc>
        <w:tc>
          <w:tcPr>
            <w:tcW w:w="1440" w:type="dxa"/>
          </w:tcPr>
          <w:p w14:paraId="5F9FFCA8">
            <w:pPr>
              <w:spacing w:after="0" w:line="240" w:lineRule="auto"/>
            </w:pPr>
            <w:r>
              <w:drawing>
                <wp:inline distT="0" distB="0" distL="114300" distR="114300">
                  <wp:extent cx="1232535" cy="512445"/>
                  <wp:effectExtent l="0" t="0" r="1905" b="5715"/>
                  <wp:docPr id="34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35" cy="51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30AA2BAB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09661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2D1AE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U-033</w:t>
            </w:r>
          </w:p>
        </w:tc>
        <w:tc>
          <w:tcPr>
            <w:tcW w:w="1440" w:type="dxa"/>
          </w:tcPr>
          <w:p w14:paraId="5B1BF1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提交订单</w:t>
            </w:r>
          </w:p>
        </w:tc>
        <w:tc>
          <w:tcPr>
            <w:tcW w:w="1440" w:type="dxa"/>
          </w:tcPr>
          <w:p w14:paraId="275762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选择地址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点击提交订单</w:t>
            </w:r>
          </w:p>
        </w:tc>
        <w:tc>
          <w:tcPr>
            <w:tcW w:w="1440" w:type="dxa"/>
          </w:tcPr>
          <w:p w14:paraId="253B92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订单创建成功，跳转我的订单页，购物车对应商品被清除</w:t>
            </w:r>
          </w:p>
        </w:tc>
        <w:tc>
          <w:tcPr>
            <w:tcW w:w="1440" w:type="dxa"/>
          </w:tcPr>
          <w:p w14:paraId="2469BE06">
            <w:pPr>
              <w:spacing w:after="0" w:line="240" w:lineRule="auto"/>
            </w:pPr>
            <w:r>
              <w:drawing>
                <wp:inline distT="0" distB="0" distL="114300" distR="114300">
                  <wp:extent cx="1533525" cy="688340"/>
                  <wp:effectExtent l="0" t="0" r="5715" b="12700"/>
                  <wp:docPr id="39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688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361AE16E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DC9F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D0F17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U-034</w:t>
            </w:r>
          </w:p>
        </w:tc>
        <w:tc>
          <w:tcPr>
            <w:tcW w:w="1440" w:type="dxa"/>
          </w:tcPr>
          <w:p w14:paraId="3FF9E4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订单列表</w:t>
            </w:r>
          </w:p>
        </w:tc>
        <w:tc>
          <w:tcPr>
            <w:tcW w:w="1440" w:type="dxa"/>
          </w:tcPr>
          <w:p w14:paraId="053DEA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访问我的订单</w:t>
            </w:r>
          </w:p>
        </w:tc>
        <w:tc>
          <w:tcPr>
            <w:tcW w:w="1440" w:type="dxa"/>
          </w:tcPr>
          <w:p w14:paraId="5D1CF3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显示订单列表（新订单在上），含状态筛选</w:t>
            </w:r>
          </w:p>
        </w:tc>
        <w:tc>
          <w:tcPr>
            <w:tcW w:w="1440" w:type="dxa"/>
          </w:tcPr>
          <w:p w14:paraId="754A9D4B">
            <w:pPr>
              <w:spacing w:after="0" w:line="240" w:lineRule="auto"/>
            </w:pPr>
            <w:r>
              <w:drawing>
                <wp:inline distT="0" distB="0" distL="114300" distR="114300">
                  <wp:extent cx="1384300" cy="917575"/>
                  <wp:effectExtent l="0" t="0" r="2540" b="12065"/>
                  <wp:docPr id="36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91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236A2869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2589F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95A4A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U-035</w:t>
            </w:r>
          </w:p>
        </w:tc>
        <w:tc>
          <w:tcPr>
            <w:tcW w:w="1440" w:type="dxa"/>
          </w:tcPr>
          <w:p w14:paraId="4DC5CE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订单状态筛选</w:t>
            </w:r>
          </w:p>
        </w:tc>
        <w:tc>
          <w:tcPr>
            <w:tcW w:w="1440" w:type="dxa"/>
          </w:tcPr>
          <w:p w14:paraId="369F62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切换不同状态标签</w:t>
            </w:r>
          </w:p>
        </w:tc>
        <w:tc>
          <w:tcPr>
            <w:tcW w:w="1440" w:type="dxa"/>
          </w:tcPr>
          <w:p w14:paraId="6DFC7F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显示对应状态的订单</w:t>
            </w:r>
          </w:p>
        </w:tc>
        <w:tc>
          <w:tcPr>
            <w:tcW w:w="1440" w:type="dxa"/>
          </w:tcPr>
          <w:p w14:paraId="5CD6B3FD">
            <w:pPr>
              <w:spacing w:after="0" w:line="240" w:lineRule="auto"/>
            </w:pPr>
            <w:r>
              <w:drawing>
                <wp:inline distT="0" distB="0" distL="114300" distR="114300">
                  <wp:extent cx="1449070" cy="511175"/>
                  <wp:effectExtent l="0" t="0" r="13970" b="6985"/>
                  <wp:docPr id="37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070" cy="51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2E0CAAF7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04285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60B69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U-036</w:t>
            </w:r>
          </w:p>
        </w:tc>
        <w:tc>
          <w:tcPr>
            <w:tcW w:w="1440" w:type="dxa"/>
          </w:tcPr>
          <w:p w14:paraId="71F0F0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订单详情</w:t>
            </w:r>
          </w:p>
        </w:tc>
        <w:tc>
          <w:tcPr>
            <w:tcW w:w="1440" w:type="dxa"/>
          </w:tcPr>
          <w:p w14:paraId="430A5F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点击查看详情</w:t>
            </w:r>
          </w:p>
        </w:tc>
        <w:tc>
          <w:tcPr>
            <w:tcW w:w="1440" w:type="dxa"/>
          </w:tcPr>
          <w:p w14:paraId="4D32BA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显示订单状态、收货信息、商品列表、订单信息</w:t>
            </w:r>
          </w:p>
        </w:tc>
        <w:tc>
          <w:tcPr>
            <w:tcW w:w="1440" w:type="dxa"/>
          </w:tcPr>
          <w:p w14:paraId="13D3CF4D">
            <w:pPr>
              <w:spacing w:after="0" w:line="240" w:lineRule="auto"/>
            </w:pPr>
            <w:r>
              <w:drawing>
                <wp:inline distT="0" distB="0" distL="114300" distR="114300">
                  <wp:extent cx="1384300" cy="917575"/>
                  <wp:effectExtent l="0" t="0" r="2540" b="12065"/>
                  <wp:docPr id="3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91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5E6B3C35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529D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6B6FA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U-037</w:t>
            </w:r>
          </w:p>
        </w:tc>
        <w:tc>
          <w:tcPr>
            <w:tcW w:w="1440" w:type="dxa"/>
          </w:tcPr>
          <w:p w14:paraId="5FAE90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模拟支付</w:t>
            </w:r>
          </w:p>
        </w:tc>
        <w:tc>
          <w:tcPr>
            <w:tcW w:w="1440" w:type="dxa"/>
          </w:tcPr>
          <w:p w14:paraId="49D55E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在待付款订单点击去支付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确认支付</w:t>
            </w:r>
          </w:p>
        </w:tc>
        <w:tc>
          <w:tcPr>
            <w:tcW w:w="1440" w:type="dxa"/>
          </w:tcPr>
          <w:p w14:paraId="209813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支付成功，状态变为待发货</w:t>
            </w:r>
          </w:p>
        </w:tc>
        <w:tc>
          <w:tcPr>
            <w:tcW w:w="1440" w:type="dxa"/>
          </w:tcPr>
          <w:p w14:paraId="536685C4">
            <w:pPr>
              <w:spacing w:after="0" w:line="240" w:lineRule="auto"/>
            </w:pPr>
            <w:r>
              <w:drawing>
                <wp:inline distT="0" distB="0" distL="114300" distR="114300">
                  <wp:extent cx="1307465" cy="567690"/>
                  <wp:effectExtent l="0" t="0" r="3175" b="11430"/>
                  <wp:docPr id="40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465" cy="567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73C65E9B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4546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4FFFB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U-038</w:t>
            </w:r>
          </w:p>
        </w:tc>
        <w:tc>
          <w:tcPr>
            <w:tcW w:w="1440" w:type="dxa"/>
          </w:tcPr>
          <w:p w14:paraId="7547D8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确认收货</w:t>
            </w:r>
          </w:p>
        </w:tc>
        <w:tc>
          <w:tcPr>
            <w:tcW w:w="1440" w:type="dxa"/>
          </w:tcPr>
          <w:p w14:paraId="769764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在已发货订单点击确认收货</w:t>
            </w:r>
          </w:p>
        </w:tc>
        <w:tc>
          <w:tcPr>
            <w:tcW w:w="1440" w:type="dxa"/>
          </w:tcPr>
          <w:p w14:paraId="7F5B61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状态变为已完成</w:t>
            </w:r>
          </w:p>
        </w:tc>
        <w:tc>
          <w:tcPr>
            <w:tcW w:w="1440" w:type="dxa"/>
          </w:tcPr>
          <w:p w14:paraId="4135A421">
            <w:pPr>
              <w:spacing w:after="0" w:line="240" w:lineRule="auto"/>
            </w:pPr>
            <w:r>
              <w:drawing>
                <wp:inline distT="0" distB="0" distL="114300" distR="114300">
                  <wp:extent cx="1510665" cy="470535"/>
                  <wp:effectExtent l="0" t="0" r="13335" b="1905"/>
                  <wp:docPr id="43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665" cy="470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15AA6C75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64520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DC415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U-039</w:t>
            </w:r>
          </w:p>
        </w:tc>
        <w:tc>
          <w:tcPr>
            <w:tcW w:w="1440" w:type="dxa"/>
          </w:tcPr>
          <w:p w14:paraId="60AAAA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取消订单</w:t>
            </w:r>
          </w:p>
        </w:tc>
        <w:tc>
          <w:tcPr>
            <w:tcW w:w="1440" w:type="dxa"/>
          </w:tcPr>
          <w:p w14:paraId="579663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在待付款订单点击取消</w:t>
            </w:r>
          </w:p>
        </w:tc>
        <w:tc>
          <w:tcPr>
            <w:tcW w:w="1440" w:type="dxa"/>
          </w:tcPr>
          <w:p w14:paraId="4C9B35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订单取消，恢复库存</w:t>
            </w:r>
          </w:p>
        </w:tc>
        <w:tc>
          <w:tcPr>
            <w:tcW w:w="1440" w:type="dxa"/>
          </w:tcPr>
          <w:p w14:paraId="5CD5B034">
            <w:pPr>
              <w:spacing w:after="0" w:line="240" w:lineRule="auto"/>
            </w:pPr>
            <w:r>
              <w:drawing>
                <wp:inline distT="0" distB="0" distL="114300" distR="114300">
                  <wp:extent cx="1525270" cy="433070"/>
                  <wp:effectExtent l="0" t="0" r="13970" b="8890"/>
                  <wp:docPr id="42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270" cy="433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76AAC50D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62B3CAA9"/>
    <w:p w14:paraId="444BB987">
      <w:pPr>
        <w:pStyle w:val="4"/>
      </w:pPr>
      <w:r>
        <w:t>1.7 收货地址管理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1286"/>
        <w:gridCol w:w="1312"/>
        <w:gridCol w:w="1286"/>
        <w:gridCol w:w="2376"/>
        <w:gridCol w:w="1290"/>
      </w:tblGrid>
      <w:tr w14:paraId="079F9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3232FE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0089E0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03FFA2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018CF9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128BB0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79D088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78E4B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895F5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U-040</w:t>
            </w:r>
          </w:p>
        </w:tc>
        <w:tc>
          <w:tcPr>
            <w:tcW w:w="1440" w:type="dxa"/>
          </w:tcPr>
          <w:p w14:paraId="793FDD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查看地址列表</w:t>
            </w:r>
          </w:p>
        </w:tc>
        <w:tc>
          <w:tcPr>
            <w:tcW w:w="1440" w:type="dxa"/>
          </w:tcPr>
          <w:p w14:paraId="241C76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访问收货地址页面</w:t>
            </w:r>
          </w:p>
        </w:tc>
        <w:tc>
          <w:tcPr>
            <w:tcW w:w="1440" w:type="dxa"/>
          </w:tcPr>
          <w:p w14:paraId="465EE4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显示地址列表</w:t>
            </w:r>
          </w:p>
        </w:tc>
        <w:tc>
          <w:tcPr>
            <w:tcW w:w="1440" w:type="dxa"/>
          </w:tcPr>
          <w:p w14:paraId="7E57D773">
            <w:pPr>
              <w:spacing w:after="0" w:line="240" w:lineRule="auto"/>
            </w:pPr>
            <w:r>
              <w:drawing>
                <wp:inline distT="0" distB="0" distL="114300" distR="114300">
                  <wp:extent cx="1246505" cy="387350"/>
                  <wp:effectExtent l="0" t="0" r="3175" b="8890"/>
                  <wp:docPr id="44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505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40A0A6B4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通过测试</w:t>
            </w:r>
          </w:p>
        </w:tc>
      </w:tr>
      <w:tr w14:paraId="1233A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CD7CD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U-041</w:t>
            </w:r>
          </w:p>
        </w:tc>
        <w:tc>
          <w:tcPr>
            <w:tcW w:w="1440" w:type="dxa"/>
          </w:tcPr>
          <w:p w14:paraId="78EE8A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新增地址</w:t>
            </w:r>
          </w:p>
        </w:tc>
        <w:tc>
          <w:tcPr>
            <w:tcW w:w="1440" w:type="dxa"/>
          </w:tcPr>
          <w:p w14:paraId="197EE3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点击新增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填写收件人、电话、省市区、详细地址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保存</w:t>
            </w:r>
          </w:p>
        </w:tc>
        <w:tc>
          <w:tcPr>
            <w:tcW w:w="1440" w:type="dxa"/>
          </w:tcPr>
          <w:p w14:paraId="4DE559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地址添加成功</w:t>
            </w:r>
          </w:p>
        </w:tc>
        <w:tc>
          <w:tcPr>
            <w:tcW w:w="1440" w:type="dxa"/>
          </w:tcPr>
          <w:p w14:paraId="287399AA">
            <w:pPr>
              <w:spacing w:after="0" w:line="240" w:lineRule="auto"/>
            </w:pPr>
            <w:r>
              <w:drawing>
                <wp:inline distT="0" distB="0" distL="114300" distR="114300">
                  <wp:extent cx="1294765" cy="347345"/>
                  <wp:effectExtent l="0" t="0" r="635" b="3175"/>
                  <wp:docPr id="45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76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11D75C32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通过测试</w:t>
            </w:r>
          </w:p>
        </w:tc>
      </w:tr>
      <w:tr w14:paraId="727F2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DAD54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U-042</w:t>
            </w:r>
          </w:p>
        </w:tc>
        <w:tc>
          <w:tcPr>
            <w:tcW w:w="1440" w:type="dxa"/>
          </w:tcPr>
          <w:p w14:paraId="5504E3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编辑地址</w:t>
            </w:r>
          </w:p>
        </w:tc>
        <w:tc>
          <w:tcPr>
            <w:tcW w:w="1440" w:type="dxa"/>
          </w:tcPr>
          <w:p w14:paraId="63EFB2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点击编辑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修改信息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保存</w:t>
            </w:r>
          </w:p>
        </w:tc>
        <w:tc>
          <w:tcPr>
            <w:tcW w:w="1440" w:type="dxa"/>
          </w:tcPr>
          <w:p w14:paraId="301D9E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地址更新成功</w:t>
            </w:r>
          </w:p>
        </w:tc>
        <w:tc>
          <w:tcPr>
            <w:tcW w:w="1440" w:type="dxa"/>
          </w:tcPr>
          <w:p w14:paraId="7CCDC01B">
            <w:pPr>
              <w:spacing w:after="0" w:line="240" w:lineRule="auto"/>
            </w:pPr>
            <w:r>
              <w:drawing>
                <wp:inline distT="0" distB="0" distL="114300" distR="114300">
                  <wp:extent cx="1311275" cy="182880"/>
                  <wp:effectExtent l="0" t="0" r="14605" b="0"/>
                  <wp:docPr id="46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275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1FE7FD6F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通过测试</w:t>
            </w:r>
          </w:p>
        </w:tc>
      </w:tr>
      <w:tr w14:paraId="019F4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5463B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U-043</w:t>
            </w:r>
          </w:p>
        </w:tc>
        <w:tc>
          <w:tcPr>
            <w:tcW w:w="1440" w:type="dxa"/>
          </w:tcPr>
          <w:p w14:paraId="468384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删除地址</w:t>
            </w:r>
          </w:p>
        </w:tc>
        <w:tc>
          <w:tcPr>
            <w:tcW w:w="1440" w:type="dxa"/>
          </w:tcPr>
          <w:p w14:paraId="0D1379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点击删除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确认</w:t>
            </w:r>
          </w:p>
        </w:tc>
        <w:tc>
          <w:tcPr>
            <w:tcW w:w="1440" w:type="dxa"/>
          </w:tcPr>
          <w:p w14:paraId="435E3A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地址删除成功</w:t>
            </w:r>
          </w:p>
        </w:tc>
        <w:tc>
          <w:tcPr>
            <w:tcW w:w="1440" w:type="dxa"/>
          </w:tcPr>
          <w:p w14:paraId="43C82429">
            <w:pPr>
              <w:spacing w:after="0" w:line="240" w:lineRule="auto"/>
            </w:pPr>
            <w:r>
              <w:drawing>
                <wp:inline distT="0" distB="0" distL="114300" distR="114300">
                  <wp:extent cx="1231900" cy="280035"/>
                  <wp:effectExtent l="0" t="0" r="2540" b="9525"/>
                  <wp:docPr id="47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900" cy="28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5505CCBA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通过测试</w:t>
            </w:r>
          </w:p>
        </w:tc>
      </w:tr>
      <w:tr w14:paraId="74B10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04FB1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U-044</w:t>
            </w:r>
          </w:p>
        </w:tc>
        <w:tc>
          <w:tcPr>
            <w:tcW w:w="1440" w:type="dxa"/>
          </w:tcPr>
          <w:p w14:paraId="1BC56A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设置默认地址</w:t>
            </w:r>
          </w:p>
        </w:tc>
        <w:tc>
          <w:tcPr>
            <w:tcW w:w="1440" w:type="dxa"/>
          </w:tcPr>
          <w:p w14:paraId="3ED7F3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点击设为默认</w:t>
            </w:r>
          </w:p>
        </w:tc>
        <w:tc>
          <w:tcPr>
            <w:tcW w:w="1440" w:type="dxa"/>
          </w:tcPr>
          <w:p w14:paraId="02B130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该地址变为默认地址</w:t>
            </w:r>
          </w:p>
        </w:tc>
        <w:tc>
          <w:tcPr>
            <w:tcW w:w="1440" w:type="dxa"/>
          </w:tcPr>
          <w:p w14:paraId="05A0D40D">
            <w:pPr>
              <w:spacing w:after="0" w:line="240" w:lineRule="auto"/>
            </w:pPr>
            <w:r>
              <w:drawing>
                <wp:inline distT="0" distB="0" distL="114300" distR="114300">
                  <wp:extent cx="1365250" cy="249555"/>
                  <wp:effectExtent l="0" t="0" r="6350" b="9525"/>
                  <wp:docPr id="48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0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38961B61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通过测试</w:t>
            </w:r>
          </w:p>
        </w:tc>
      </w:tr>
    </w:tbl>
    <w:p w14:paraId="5AA7572A"/>
    <w:p w14:paraId="5EE51445">
      <w:pPr>
        <w:pStyle w:val="4"/>
      </w:pPr>
      <w:r>
        <w:t>1.8 评价功能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05"/>
        <w:gridCol w:w="1246"/>
        <w:gridCol w:w="1246"/>
        <w:gridCol w:w="2712"/>
        <w:gridCol w:w="1212"/>
      </w:tblGrid>
      <w:tr w14:paraId="010E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34BA51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2E7BC2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630D5B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6D2696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607A5C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22FF00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52C70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00DB8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U-045</w:t>
            </w:r>
          </w:p>
        </w:tc>
        <w:tc>
          <w:tcPr>
            <w:tcW w:w="1440" w:type="dxa"/>
          </w:tcPr>
          <w:p w14:paraId="1D7259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待评价列表</w:t>
            </w:r>
          </w:p>
        </w:tc>
        <w:tc>
          <w:tcPr>
            <w:tcW w:w="1440" w:type="dxa"/>
          </w:tcPr>
          <w:p w14:paraId="060576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访问我的评价-待评价</w:t>
            </w:r>
          </w:p>
        </w:tc>
        <w:tc>
          <w:tcPr>
            <w:tcW w:w="1440" w:type="dxa"/>
          </w:tcPr>
          <w:p w14:paraId="20E2B4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显示已完成订单中未评价的商品</w:t>
            </w:r>
          </w:p>
        </w:tc>
        <w:tc>
          <w:tcPr>
            <w:tcW w:w="1440" w:type="dxa"/>
          </w:tcPr>
          <w:p w14:paraId="092EFA65">
            <w:pPr>
              <w:spacing w:after="0" w:line="240" w:lineRule="auto"/>
            </w:pPr>
            <w:r>
              <w:drawing>
                <wp:inline distT="0" distB="0" distL="114300" distR="114300">
                  <wp:extent cx="1488440" cy="420370"/>
                  <wp:effectExtent l="0" t="0" r="5080" b="6350"/>
                  <wp:docPr id="49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440" cy="42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7408359A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0051A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3D219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U-046</w:t>
            </w:r>
          </w:p>
        </w:tc>
        <w:tc>
          <w:tcPr>
            <w:tcW w:w="1440" w:type="dxa"/>
          </w:tcPr>
          <w:p w14:paraId="486D2C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提交评价</w:t>
            </w:r>
          </w:p>
        </w:tc>
        <w:tc>
          <w:tcPr>
            <w:tcW w:w="1440" w:type="dxa"/>
          </w:tcPr>
          <w:p w14:paraId="0C6000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点击去评价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选择评分、输入内容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提交</w:t>
            </w:r>
          </w:p>
        </w:tc>
        <w:tc>
          <w:tcPr>
            <w:tcW w:w="1440" w:type="dxa"/>
          </w:tcPr>
          <w:p w14:paraId="00F1B4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评价提交成功</w:t>
            </w:r>
          </w:p>
        </w:tc>
        <w:tc>
          <w:tcPr>
            <w:tcW w:w="1440" w:type="dxa"/>
          </w:tcPr>
          <w:p w14:paraId="24536541">
            <w:pPr>
              <w:spacing w:after="0" w:line="240" w:lineRule="auto"/>
            </w:pPr>
            <w:r>
              <w:drawing>
                <wp:inline distT="0" distB="0" distL="114300" distR="114300">
                  <wp:extent cx="1572895" cy="443230"/>
                  <wp:effectExtent l="0" t="0" r="12065" b="13970"/>
                  <wp:docPr id="50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895" cy="4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3054FE11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45E4F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163D6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U-047</w:t>
            </w:r>
          </w:p>
        </w:tc>
        <w:tc>
          <w:tcPr>
            <w:tcW w:w="1440" w:type="dxa"/>
          </w:tcPr>
          <w:p w14:paraId="59A949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评价历史</w:t>
            </w:r>
          </w:p>
        </w:tc>
        <w:tc>
          <w:tcPr>
            <w:tcW w:w="1440" w:type="dxa"/>
          </w:tcPr>
          <w:p w14:paraId="029F60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切换到评价历史标签</w:t>
            </w:r>
          </w:p>
        </w:tc>
        <w:tc>
          <w:tcPr>
            <w:tcW w:w="1440" w:type="dxa"/>
          </w:tcPr>
          <w:p w14:paraId="1422DB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显示已评价列表</w:t>
            </w:r>
          </w:p>
        </w:tc>
        <w:tc>
          <w:tcPr>
            <w:tcW w:w="1440" w:type="dxa"/>
          </w:tcPr>
          <w:p w14:paraId="227385E9">
            <w:pPr>
              <w:spacing w:after="0" w:line="240" w:lineRule="auto"/>
            </w:pPr>
            <w:r>
              <w:drawing>
                <wp:inline distT="0" distB="0" distL="114300" distR="114300">
                  <wp:extent cx="1400810" cy="415290"/>
                  <wp:effectExtent l="0" t="0" r="1270" b="11430"/>
                  <wp:docPr id="51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810" cy="41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348E289F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0B230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EC300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U-048</w:t>
            </w:r>
          </w:p>
        </w:tc>
        <w:tc>
          <w:tcPr>
            <w:tcW w:w="1440" w:type="dxa"/>
          </w:tcPr>
          <w:p w14:paraId="76E5A4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商家回复</w:t>
            </w:r>
          </w:p>
        </w:tc>
        <w:tc>
          <w:tcPr>
            <w:tcW w:w="1440" w:type="dxa"/>
          </w:tcPr>
          <w:p w14:paraId="569D25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查看评价历史中的评价</w:t>
            </w:r>
          </w:p>
        </w:tc>
        <w:tc>
          <w:tcPr>
            <w:tcW w:w="1440" w:type="dxa"/>
          </w:tcPr>
          <w:p w14:paraId="3126B0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如有商家回复，显示回复内容</w:t>
            </w:r>
          </w:p>
        </w:tc>
        <w:tc>
          <w:tcPr>
            <w:tcW w:w="1440" w:type="dxa"/>
          </w:tcPr>
          <w:p w14:paraId="17562CCF">
            <w:pPr>
              <w:spacing w:after="0" w:line="240" w:lineRule="auto"/>
            </w:pPr>
            <w:r>
              <w:drawing>
                <wp:inline distT="0" distB="0" distL="114300" distR="114300">
                  <wp:extent cx="1529080" cy="504825"/>
                  <wp:effectExtent l="0" t="0" r="10160" b="13335"/>
                  <wp:docPr id="5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08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00F576AA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54134EF3"/>
    <w:p w14:paraId="2D417E5A">
      <w:pPr>
        <w:pStyle w:val="4"/>
      </w:pPr>
      <w:r>
        <w:t>1.9 个人中心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173"/>
        <w:gridCol w:w="1173"/>
        <w:gridCol w:w="1219"/>
        <w:gridCol w:w="2904"/>
        <w:gridCol w:w="1180"/>
      </w:tblGrid>
      <w:tr w14:paraId="53222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027ECC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52F161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595B91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4C75C4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75B2BA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4B879E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2515F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FBD4F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U-049</w:t>
            </w:r>
          </w:p>
        </w:tc>
        <w:tc>
          <w:tcPr>
            <w:tcW w:w="1440" w:type="dxa"/>
          </w:tcPr>
          <w:p w14:paraId="5D126C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查看个人信息</w:t>
            </w:r>
          </w:p>
        </w:tc>
        <w:tc>
          <w:tcPr>
            <w:tcW w:w="1440" w:type="dxa"/>
          </w:tcPr>
          <w:p w14:paraId="138CB9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访问个人中心</w:t>
            </w:r>
          </w:p>
        </w:tc>
        <w:tc>
          <w:tcPr>
            <w:tcW w:w="1440" w:type="dxa"/>
          </w:tcPr>
          <w:p w14:paraId="298D73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显示当前用户昵称、手机号、邮箱</w:t>
            </w:r>
          </w:p>
        </w:tc>
        <w:tc>
          <w:tcPr>
            <w:tcW w:w="1440" w:type="dxa"/>
          </w:tcPr>
          <w:p w14:paraId="0DE3A0F0">
            <w:pPr>
              <w:spacing w:after="0" w:line="240" w:lineRule="auto"/>
            </w:pPr>
            <w:r>
              <w:drawing>
                <wp:inline distT="0" distB="0" distL="114300" distR="114300">
                  <wp:extent cx="1698625" cy="829310"/>
                  <wp:effectExtent l="0" t="0" r="8255" b="8890"/>
                  <wp:docPr id="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227B1EF7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59417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5CE2B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U-050</w:t>
            </w:r>
          </w:p>
        </w:tc>
        <w:tc>
          <w:tcPr>
            <w:tcW w:w="1440" w:type="dxa"/>
          </w:tcPr>
          <w:p w14:paraId="5C8324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修改个人信息</w:t>
            </w:r>
          </w:p>
        </w:tc>
        <w:tc>
          <w:tcPr>
            <w:tcW w:w="1440" w:type="dxa"/>
          </w:tcPr>
          <w:p w14:paraId="2CB74E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修改昵称/手机号/邮箱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点击保存</w:t>
            </w:r>
          </w:p>
        </w:tc>
        <w:tc>
          <w:tcPr>
            <w:tcW w:w="1440" w:type="dxa"/>
          </w:tcPr>
          <w:p w14:paraId="0750D4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信息更新成功</w:t>
            </w:r>
          </w:p>
        </w:tc>
        <w:tc>
          <w:tcPr>
            <w:tcW w:w="1440" w:type="dxa"/>
          </w:tcPr>
          <w:p w14:paraId="47502706">
            <w:pPr>
              <w:spacing w:after="0" w:line="240" w:lineRule="auto"/>
            </w:pPr>
            <w:r>
              <w:drawing>
                <wp:inline distT="0" distB="0" distL="114300" distR="114300">
                  <wp:extent cx="1453515" cy="807720"/>
                  <wp:effectExtent l="0" t="0" r="9525" b="0"/>
                  <wp:docPr id="3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515" cy="8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400C1792">
            <w:pPr>
              <w:spacing w:after="0" w:line="240" w:lineRule="auto"/>
            </w:pPr>
          </w:p>
        </w:tc>
      </w:tr>
      <w:tr w14:paraId="6AA4A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DD284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U-051</w:t>
            </w:r>
          </w:p>
        </w:tc>
        <w:tc>
          <w:tcPr>
            <w:tcW w:w="1440" w:type="dxa"/>
          </w:tcPr>
          <w:p w14:paraId="2285F1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修改密码</w:t>
            </w:r>
          </w:p>
        </w:tc>
        <w:tc>
          <w:tcPr>
            <w:tcW w:w="1440" w:type="dxa"/>
          </w:tcPr>
          <w:p w14:paraId="1BE479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输入原密码和新密码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提交</w:t>
            </w:r>
          </w:p>
        </w:tc>
        <w:tc>
          <w:tcPr>
            <w:tcW w:w="1440" w:type="dxa"/>
          </w:tcPr>
          <w:p w14:paraId="0FF455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密码修改成功</w:t>
            </w:r>
          </w:p>
        </w:tc>
        <w:tc>
          <w:tcPr>
            <w:tcW w:w="1440" w:type="dxa"/>
          </w:tcPr>
          <w:p w14:paraId="502DAD27">
            <w:pPr>
              <w:spacing w:after="0" w:line="240" w:lineRule="auto"/>
            </w:pPr>
            <w:r>
              <w:drawing>
                <wp:inline distT="0" distB="0" distL="114300" distR="114300">
                  <wp:extent cx="1407795" cy="492125"/>
                  <wp:effectExtent l="0" t="0" r="9525" b="10795"/>
                  <wp:docPr id="3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795" cy="49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2F63C657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0419F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973C9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U-052</w:t>
            </w:r>
          </w:p>
        </w:tc>
        <w:tc>
          <w:tcPr>
            <w:tcW w:w="1440" w:type="dxa"/>
          </w:tcPr>
          <w:p w14:paraId="07A4C4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修改密码-原密码错误</w:t>
            </w:r>
          </w:p>
        </w:tc>
        <w:tc>
          <w:tcPr>
            <w:tcW w:w="1440" w:type="dxa"/>
          </w:tcPr>
          <w:p w14:paraId="51ADBD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输入错误的原密码</w:t>
            </w:r>
          </w:p>
        </w:tc>
        <w:tc>
          <w:tcPr>
            <w:tcW w:w="1440" w:type="dxa"/>
          </w:tcPr>
          <w:p w14:paraId="493912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提示原密码错误</w:t>
            </w:r>
          </w:p>
        </w:tc>
        <w:tc>
          <w:tcPr>
            <w:tcW w:w="1440" w:type="dxa"/>
          </w:tcPr>
          <w:p w14:paraId="050546F0">
            <w:pPr>
              <w:spacing w:after="0" w:line="240" w:lineRule="auto"/>
            </w:pPr>
            <w:r>
              <w:drawing>
                <wp:inline distT="0" distB="0" distL="114300" distR="114300">
                  <wp:extent cx="1296670" cy="1602105"/>
                  <wp:effectExtent l="0" t="0" r="13970" b="13335"/>
                  <wp:docPr id="4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670" cy="160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362BB4EB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008E4DD3"/>
    <w:p w14:paraId="73815D35">
      <w:pPr>
        <w:pStyle w:val="3"/>
      </w:pPr>
      <w:r>
        <w:t>二、商家端功能测试</w:t>
      </w:r>
    </w:p>
    <w:p w14:paraId="37CC4048">
      <w:pPr>
        <w:pStyle w:val="4"/>
      </w:pPr>
      <w:r>
        <w:t>2.1 商家注册与登录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296"/>
        <w:gridCol w:w="1449"/>
        <w:gridCol w:w="1296"/>
        <w:gridCol w:w="2256"/>
        <w:gridCol w:w="1271"/>
      </w:tblGrid>
      <w:tr w14:paraId="5CB52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73F8C9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2031A1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0A2F2A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0262A1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0AC68F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6FCF54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1FBA4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F33E6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S-001</w:t>
            </w:r>
          </w:p>
        </w:tc>
        <w:tc>
          <w:tcPr>
            <w:tcW w:w="1440" w:type="dxa"/>
          </w:tcPr>
          <w:p w14:paraId="4BF144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商家注册</w:t>
            </w:r>
          </w:p>
        </w:tc>
        <w:tc>
          <w:tcPr>
            <w:tcW w:w="1440" w:type="dxa"/>
          </w:tcPr>
          <w:p w14:paraId="3762EE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 /shop/register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输入用户名、密码、店铺名等信息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提交</w:t>
            </w:r>
          </w:p>
        </w:tc>
        <w:tc>
          <w:tcPr>
            <w:tcW w:w="1440" w:type="dxa"/>
          </w:tcPr>
          <w:p w14:paraId="29A174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注册成功，等待审核</w:t>
            </w:r>
          </w:p>
        </w:tc>
        <w:tc>
          <w:tcPr>
            <w:tcW w:w="1440" w:type="dxa"/>
          </w:tcPr>
          <w:p w14:paraId="44C7E327">
            <w:pPr>
              <w:spacing w:after="0" w:line="240" w:lineRule="auto"/>
            </w:pPr>
            <w:r>
              <w:drawing>
                <wp:inline distT="0" distB="0" distL="114300" distR="114300">
                  <wp:extent cx="1189990" cy="1424940"/>
                  <wp:effectExtent l="0" t="0" r="13970" b="7620"/>
                  <wp:docPr id="5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990" cy="142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024D9E04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D1A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0745E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S-002</w:t>
            </w:r>
          </w:p>
        </w:tc>
        <w:tc>
          <w:tcPr>
            <w:tcW w:w="1440" w:type="dxa"/>
          </w:tcPr>
          <w:p w14:paraId="4C092A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商家登录（审核通过）</w:t>
            </w:r>
          </w:p>
        </w:tc>
        <w:tc>
          <w:tcPr>
            <w:tcW w:w="1440" w:type="dxa"/>
          </w:tcPr>
          <w:p w14:paraId="306310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使用已审核通过的商家账号登录</w:t>
            </w:r>
          </w:p>
        </w:tc>
        <w:tc>
          <w:tcPr>
            <w:tcW w:w="1440" w:type="dxa"/>
          </w:tcPr>
          <w:p w14:paraId="1EE7D0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登录成功，进入工作台</w:t>
            </w:r>
          </w:p>
        </w:tc>
        <w:tc>
          <w:tcPr>
            <w:tcW w:w="1440" w:type="dxa"/>
          </w:tcPr>
          <w:p w14:paraId="0C4A6049">
            <w:pPr>
              <w:spacing w:after="0" w:line="240" w:lineRule="auto"/>
            </w:pPr>
            <w:r>
              <w:drawing>
                <wp:inline distT="0" distB="0" distL="114300" distR="114300">
                  <wp:extent cx="1294765" cy="620395"/>
                  <wp:effectExtent l="0" t="0" r="635" b="4445"/>
                  <wp:docPr id="5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765" cy="62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712A5CE4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52AC0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32BF3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S-003</w:t>
            </w:r>
          </w:p>
        </w:tc>
        <w:tc>
          <w:tcPr>
            <w:tcW w:w="1440" w:type="dxa"/>
          </w:tcPr>
          <w:p w14:paraId="2FE07F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商家登录（待审核）</w:t>
            </w:r>
          </w:p>
        </w:tc>
        <w:tc>
          <w:tcPr>
            <w:tcW w:w="1440" w:type="dxa"/>
          </w:tcPr>
          <w:p w14:paraId="66581E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使用待审核的商家账号登录</w:t>
            </w:r>
          </w:p>
        </w:tc>
        <w:tc>
          <w:tcPr>
            <w:tcW w:w="1440" w:type="dxa"/>
          </w:tcPr>
          <w:p w14:paraId="0D0CDC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提示账号审核中</w:t>
            </w:r>
          </w:p>
        </w:tc>
        <w:tc>
          <w:tcPr>
            <w:tcW w:w="1440" w:type="dxa"/>
          </w:tcPr>
          <w:p w14:paraId="6A3C83D4">
            <w:pPr>
              <w:spacing w:after="0" w:line="240" w:lineRule="auto"/>
            </w:pPr>
            <w:r>
              <w:drawing>
                <wp:inline distT="0" distB="0" distL="114300" distR="114300">
                  <wp:extent cx="1279525" cy="1570355"/>
                  <wp:effectExtent l="0" t="0" r="635" b="14605"/>
                  <wp:docPr id="5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25" cy="1570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7E75ED22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503B2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4C252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S-004</w:t>
            </w:r>
          </w:p>
        </w:tc>
        <w:tc>
          <w:tcPr>
            <w:tcW w:w="1440" w:type="dxa"/>
          </w:tcPr>
          <w:p w14:paraId="4CADD4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商家登录（已拒绝）</w:t>
            </w:r>
          </w:p>
        </w:tc>
        <w:tc>
          <w:tcPr>
            <w:tcW w:w="1440" w:type="dxa"/>
          </w:tcPr>
          <w:p w14:paraId="2BE6EF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使用被拒绝的商家账号登录</w:t>
            </w:r>
          </w:p>
        </w:tc>
        <w:tc>
          <w:tcPr>
            <w:tcW w:w="1440" w:type="dxa"/>
          </w:tcPr>
          <w:p w14:paraId="5D6E88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提示账号已被拒绝</w:t>
            </w:r>
          </w:p>
        </w:tc>
        <w:tc>
          <w:tcPr>
            <w:tcW w:w="1440" w:type="dxa"/>
          </w:tcPr>
          <w:p w14:paraId="04C16754">
            <w:pPr>
              <w:spacing w:after="0" w:line="240" w:lineRule="auto"/>
            </w:pPr>
            <w:r>
              <w:drawing>
                <wp:inline distT="0" distB="0" distL="114300" distR="114300">
                  <wp:extent cx="1115060" cy="1341120"/>
                  <wp:effectExtent l="0" t="0" r="12700" b="0"/>
                  <wp:docPr id="5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060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5906FC55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205EE275"/>
    <w:p w14:paraId="6E2AD7AD">
      <w:pPr>
        <w:pStyle w:val="4"/>
      </w:pPr>
      <w:r>
        <w:t>2.2 商家工作台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1247"/>
        <w:gridCol w:w="1307"/>
        <w:gridCol w:w="1281"/>
        <w:gridCol w:w="2496"/>
        <w:gridCol w:w="1253"/>
      </w:tblGrid>
      <w:tr w14:paraId="2203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5D542A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3F4510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7F07A2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3FAC60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7ED309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5AA40E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7ADD2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05DCF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S-005</w:t>
            </w:r>
          </w:p>
        </w:tc>
        <w:tc>
          <w:tcPr>
            <w:tcW w:w="1440" w:type="dxa"/>
          </w:tcPr>
          <w:p w14:paraId="6D18B2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工作台统计</w:t>
            </w:r>
          </w:p>
        </w:tc>
        <w:tc>
          <w:tcPr>
            <w:tcW w:w="1440" w:type="dxa"/>
          </w:tcPr>
          <w:p w14:paraId="1AC8BB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 /shop</w:t>
            </w:r>
          </w:p>
        </w:tc>
        <w:tc>
          <w:tcPr>
            <w:tcW w:w="1440" w:type="dxa"/>
          </w:tcPr>
          <w:p w14:paraId="2E99D3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显示今日销售额、今日订单数、待发货订单、商品总数</w:t>
            </w:r>
          </w:p>
        </w:tc>
        <w:tc>
          <w:tcPr>
            <w:tcW w:w="1440" w:type="dxa"/>
          </w:tcPr>
          <w:p w14:paraId="4E9F50A7">
            <w:pPr>
              <w:spacing w:after="0" w:line="240" w:lineRule="auto"/>
            </w:pPr>
            <w:r>
              <w:drawing>
                <wp:inline distT="0" distB="0" distL="114300" distR="114300">
                  <wp:extent cx="1447165" cy="762635"/>
                  <wp:effectExtent l="0" t="0" r="635" b="14605"/>
                  <wp:docPr id="5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165" cy="762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5A187C06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5FBE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9F2EC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S-006</w:t>
            </w:r>
          </w:p>
        </w:tc>
        <w:tc>
          <w:tcPr>
            <w:tcW w:w="1440" w:type="dxa"/>
          </w:tcPr>
          <w:p w14:paraId="32CFAC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销售趋势图</w:t>
            </w:r>
          </w:p>
        </w:tc>
        <w:tc>
          <w:tcPr>
            <w:tcW w:w="1440" w:type="dxa"/>
          </w:tcPr>
          <w:p w14:paraId="1D4144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查看工作台销售趋势</w:t>
            </w:r>
          </w:p>
        </w:tc>
        <w:tc>
          <w:tcPr>
            <w:tcW w:w="1440" w:type="dxa"/>
          </w:tcPr>
          <w:p w14:paraId="7B6B75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显示销售趋势折线图</w:t>
            </w:r>
          </w:p>
        </w:tc>
        <w:tc>
          <w:tcPr>
            <w:tcW w:w="1440" w:type="dxa"/>
          </w:tcPr>
          <w:p w14:paraId="7D58447D">
            <w:pPr>
              <w:spacing w:after="0" w:line="240" w:lineRule="auto"/>
            </w:pPr>
            <w:r>
              <w:drawing>
                <wp:inline distT="0" distB="0" distL="114300" distR="114300">
                  <wp:extent cx="1447165" cy="762635"/>
                  <wp:effectExtent l="0" t="0" r="635" b="14605"/>
                  <wp:docPr id="5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165" cy="762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3F9F14AB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06767C3D"/>
    <w:p w14:paraId="71D7A668">
      <w:pPr>
        <w:pStyle w:val="4"/>
      </w:pPr>
      <w:r>
        <w:t>2.3 图书管理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281"/>
        <w:gridCol w:w="1308"/>
        <w:gridCol w:w="1308"/>
        <w:gridCol w:w="2376"/>
        <w:gridCol w:w="1281"/>
      </w:tblGrid>
      <w:tr w14:paraId="58E39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2" w:type="dxa"/>
            <w:shd w:val="clear" w:color="auto" w:fill="D9E2F3"/>
          </w:tcPr>
          <w:p w14:paraId="20F5AF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281" w:type="dxa"/>
            <w:shd w:val="clear" w:color="auto" w:fill="D9E2F3"/>
          </w:tcPr>
          <w:p w14:paraId="1D3D30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308" w:type="dxa"/>
            <w:shd w:val="clear" w:color="auto" w:fill="D9E2F3"/>
          </w:tcPr>
          <w:p w14:paraId="4B1032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308" w:type="dxa"/>
            <w:shd w:val="clear" w:color="auto" w:fill="D9E2F3"/>
          </w:tcPr>
          <w:p w14:paraId="7B5C28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2376" w:type="dxa"/>
            <w:shd w:val="clear" w:color="auto" w:fill="D9E2F3"/>
          </w:tcPr>
          <w:p w14:paraId="4F16A9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281" w:type="dxa"/>
            <w:shd w:val="clear" w:color="auto" w:fill="D9E2F3"/>
          </w:tcPr>
          <w:p w14:paraId="29A6D7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368C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2" w:type="dxa"/>
          </w:tcPr>
          <w:p w14:paraId="3AF95D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S-007</w:t>
            </w:r>
          </w:p>
        </w:tc>
        <w:tc>
          <w:tcPr>
            <w:tcW w:w="1281" w:type="dxa"/>
          </w:tcPr>
          <w:p w14:paraId="058E96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图书列表</w:t>
            </w:r>
          </w:p>
        </w:tc>
        <w:tc>
          <w:tcPr>
            <w:tcW w:w="1308" w:type="dxa"/>
          </w:tcPr>
          <w:p w14:paraId="76FADA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访问图书管理</w:t>
            </w:r>
          </w:p>
        </w:tc>
        <w:tc>
          <w:tcPr>
            <w:tcW w:w="1308" w:type="dxa"/>
          </w:tcPr>
          <w:p w14:paraId="1D82FB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显示本店图书列表</w:t>
            </w:r>
          </w:p>
        </w:tc>
        <w:tc>
          <w:tcPr>
            <w:tcW w:w="2376" w:type="dxa"/>
          </w:tcPr>
          <w:p w14:paraId="5596FC64">
            <w:pPr>
              <w:spacing w:after="0" w:line="240" w:lineRule="auto"/>
            </w:pPr>
            <w:r>
              <w:drawing>
                <wp:inline distT="0" distB="0" distL="114300" distR="114300">
                  <wp:extent cx="1236345" cy="598170"/>
                  <wp:effectExtent l="0" t="0" r="13335" b="11430"/>
                  <wp:docPr id="5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45" cy="598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shd w:val="clear" w:color="auto" w:fill="auto"/>
            <w:vAlign w:val="top"/>
          </w:tcPr>
          <w:p w14:paraId="38D7482C">
            <w:pPr>
              <w:spacing w:after="0" w:line="240" w:lineRule="auto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CC82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2" w:type="dxa"/>
          </w:tcPr>
          <w:p w14:paraId="44879C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S-008</w:t>
            </w:r>
          </w:p>
        </w:tc>
        <w:tc>
          <w:tcPr>
            <w:tcW w:w="1281" w:type="dxa"/>
          </w:tcPr>
          <w:p w14:paraId="4FF717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图书搜索</w:t>
            </w:r>
          </w:p>
        </w:tc>
        <w:tc>
          <w:tcPr>
            <w:tcW w:w="1308" w:type="dxa"/>
          </w:tcPr>
          <w:p w14:paraId="2FAB7B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输入书名搜索</w:t>
            </w:r>
          </w:p>
        </w:tc>
        <w:tc>
          <w:tcPr>
            <w:tcW w:w="1308" w:type="dxa"/>
          </w:tcPr>
          <w:p w14:paraId="67B7B1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显示匹配的图书</w:t>
            </w:r>
          </w:p>
        </w:tc>
        <w:tc>
          <w:tcPr>
            <w:tcW w:w="2376" w:type="dxa"/>
          </w:tcPr>
          <w:p w14:paraId="0926B56F">
            <w:pPr>
              <w:spacing w:after="0" w:line="240" w:lineRule="auto"/>
            </w:pPr>
            <w:r>
              <w:drawing>
                <wp:inline distT="0" distB="0" distL="114300" distR="114300">
                  <wp:extent cx="1369695" cy="386715"/>
                  <wp:effectExtent l="0" t="0" r="1905" b="9525"/>
                  <wp:docPr id="6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38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shd w:val="clear" w:color="auto" w:fill="auto"/>
            <w:vAlign w:val="top"/>
          </w:tcPr>
          <w:p w14:paraId="7ED4D445">
            <w:pPr>
              <w:spacing w:after="0" w:line="240" w:lineRule="auto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4051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2" w:type="dxa"/>
          </w:tcPr>
          <w:p w14:paraId="0DC55F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S-009</w:t>
            </w:r>
          </w:p>
        </w:tc>
        <w:tc>
          <w:tcPr>
            <w:tcW w:w="1281" w:type="dxa"/>
          </w:tcPr>
          <w:p w14:paraId="413A7D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新增图书</w:t>
            </w:r>
          </w:p>
        </w:tc>
        <w:tc>
          <w:tcPr>
            <w:tcW w:w="1308" w:type="dxa"/>
          </w:tcPr>
          <w:p w14:paraId="737C40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点击新增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填写书名、作者、价格、库存等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保存</w:t>
            </w:r>
          </w:p>
        </w:tc>
        <w:tc>
          <w:tcPr>
            <w:tcW w:w="1308" w:type="dxa"/>
          </w:tcPr>
          <w:p w14:paraId="705092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图书添加成功</w:t>
            </w:r>
          </w:p>
        </w:tc>
        <w:tc>
          <w:tcPr>
            <w:tcW w:w="2376" w:type="dxa"/>
          </w:tcPr>
          <w:p w14:paraId="3BB94236">
            <w:pPr>
              <w:spacing w:after="0" w:line="240" w:lineRule="auto"/>
            </w:pPr>
            <w:r>
              <w:drawing>
                <wp:inline distT="0" distB="0" distL="114300" distR="114300">
                  <wp:extent cx="1369060" cy="831850"/>
                  <wp:effectExtent l="0" t="0" r="2540" b="6350"/>
                  <wp:docPr id="6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83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shd w:val="clear" w:color="auto" w:fill="auto"/>
            <w:vAlign w:val="top"/>
          </w:tcPr>
          <w:p w14:paraId="7545398A">
            <w:pPr>
              <w:spacing w:after="0" w:line="240" w:lineRule="auto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6D6A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2" w:type="dxa"/>
          </w:tcPr>
          <w:p w14:paraId="7BA04F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S-010</w:t>
            </w:r>
          </w:p>
        </w:tc>
        <w:tc>
          <w:tcPr>
            <w:tcW w:w="1281" w:type="dxa"/>
          </w:tcPr>
          <w:p w14:paraId="79492E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新增图书-空出版日期</w:t>
            </w:r>
          </w:p>
        </w:tc>
        <w:tc>
          <w:tcPr>
            <w:tcW w:w="1308" w:type="dxa"/>
          </w:tcPr>
          <w:p w14:paraId="71AD13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不填写出版日期直接保存</w:t>
            </w:r>
          </w:p>
        </w:tc>
        <w:tc>
          <w:tcPr>
            <w:tcW w:w="1308" w:type="dxa"/>
          </w:tcPr>
          <w:p w14:paraId="6D2A8E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保存成功，不报错</w:t>
            </w:r>
          </w:p>
        </w:tc>
        <w:tc>
          <w:tcPr>
            <w:tcW w:w="2376" w:type="dxa"/>
          </w:tcPr>
          <w:p w14:paraId="42CD563B">
            <w:pPr>
              <w:spacing w:after="0" w:line="240" w:lineRule="auto"/>
            </w:pPr>
            <w:r>
              <w:drawing>
                <wp:inline distT="0" distB="0" distL="114300" distR="114300">
                  <wp:extent cx="1207135" cy="229870"/>
                  <wp:effectExtent l="0" t="0" r="12065" b="13970"/>
                  <wp:docPr id="6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1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shd w:val="clear" w:color="auto" w:fill="auto"/>
            <w:vAlign w:val="top"/>
          </w:tcPr>
          <w:p w14:paraId="0AB29639">
            <w:pPr>
              <w:spacing w:after="0" w:line="240" w:lineRule="auto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5C6F5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2" w:type="dxa"/>
          </w:tcPr>
          <w:p w14:paraId="191D75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S-011</w:t>
            </w:r>
          </w:p>
        </w:tc>
        <w:tc>
          <w:tcPr>
            <w:tcW w:w="1281" w:type="dxa"/>
          </w:tcPr>
          <w:p w14:paraId="0D316E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编辑图书</w:t>
            </w:r>
          </w:p>
        </w:tc>
        <w:tc>
          <w:tcPr>
            <w:tcW w:w="1308" w:type="dxa"/>
          </w:tcPr>
          <w:p w14:paraId="3E7605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点击编辑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修改信息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保存</w:t>
            </w:r>
          </w:p>
        </w:tc>
        <w:tc>
          <w:tcPr>
            <w:tcW w:w="1308" w:type="dxa"/>
          </w:tcPr>
          <w:p w14:paraId="1BE95F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图书信息更新成功</w:t>
            </w:r>
          </w:p>
        </w:tc>
        <w:tc>
          <w:tcPr>
            <w:tcW w:w="2376" w:type="dxa"/>
          </w:tcPr>
          <w:p w14:paraId="0873A3A2">
            <w:pPr>
              <w:spacing w:after="0" w:line="240" w:lineRule="auto"/>
            </w:pPr>
            <w:r>
              <w:drawing>
                <wp:inline distT="0" distB="0" distL="114300" distR="114300">
                  <wp:extent cx="1233805" cy="164465"/>
                  <wp:effectExtent l="0" t="0" r="635" b="3175"/>
                  <wp:docPr id="6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80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shd w:val="clear" w:color="auto" w:fill="auto"/>
            <w:vAlign w:val="top"/>
          </w:tcPr>
          <w:p w14:paraId="67FDF8BE">
            <w:pPr>
              <w:spacing w:after="0" w:line="240" w:lineRule="auto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E97E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2" w:type="dxa"/>
          </w:tcPr>
          <w:p w14:paraId="5F3A80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S-012</w:t>
            </w:r>
          </w:p>
        </w:tc>
        <w:tc>
          <w:tcPr>
            <w:tcW w:w="1281" w:type="dxa"/>
          </w:tcPr>
          <w:p w14:paraId="1E026B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上传封面图片</w:t>
            </w:r>
          </w:p>
        </w:tc>
        <w:tc>
          <w:tcPr>
            <w:tcW w:w="1308" w:type="dxa"/>
          </w:tcPr>
          <w:p w14:paraId="339A6D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在编辑页上传封面图片</w:t>
            </w:r>
          </w:p>
        </w:tc>
        <w:tc>
          <w:tcPr>
            <w:tcW w:w="1308" w:type="dxa"/>
          </w:tcPr>
          <w:p w14:paraId="216B65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图片上传成功并显示</w:t>
            </w:r>
          </w:p>
        </w:tc>
        <w:tc>
          <w:tcPr>
            <w:tcW w:w="2376" w:type="dxa"/>
          </w:tcPr>
          <w:p w14:paraId="030FD371">
            <w:pPr>
              <w:spacing w:after="0" w:line="240" w:lineRule="auto"/>
            </w:pPr>
            <w:r>
              <w:drawing>
                <wp:inline distT="0" distB="0" distL="114300" distR="114300">
                  <wp:extent cx="1195705" cy="184150"/>
                  <wp:effectExtent l="0" t="0" r="8255" b="13970"/>
                  <wp:docPr id="6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shd w:val="clear" w:color="auto" w:fill="auto"/>
            <w:vAlign w:val="top"/>
          </w:tcPr>
          <w:p w14:paraId="47536A6D">
            <w:pPr>
              <w:spacing w:after="0" w:line="240" w:lineRule="auto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29E42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2" w:type="dxa"/>
          </w:tcPr>
          <w:p w14:paraId="6876FE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S-014</w:t>
            </w:r>
          </w:p>
        </w:tc>
        <w:tc>
          <w:tcPr>
            <w:tcW w:w="1281" w:type="dxa"/>
          </w:tcPr>
          <w:p w14:paraId="18B8BA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下架图书</w:t>
            </w:r>
          </w:p>
        </w:tc>
        <w:tc>
          <w:tcPr>
            <w:tcW w:w="1308" w:type="dxa"/>
          </w:tcPr>
          <w:p w14:paraId="3FD478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点击下架按钮</w:t>
            </w:r>
          </w:p>
        </w:tc>
        <w:tc>
          <w:tcPr>
            <w:tcW w:w="1308" w:type="dxa"/>
          </w:tcPr>
          <w:p w14:paraId="36CC12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图书状态变为下架</w:t>
            </w:r>
          </w:p>
        </w:tc>
        <w:tc>
          <w:tcPr>
            <w:tcW w:w="2376" w:type="dxa"/>
          </w:tcPr>
          <w:p w14:paraId="60D7543F">
            <w:pPr>
              <w:spacing w:after="0" w:line="240" w:lineRule="auto"/>
            </w:pPr>
            <w:r>
              <w:drawing>
                <wp:inline distT="0" distB="0" distL="114300" distR="114300">
                  <wp:extent cx="1162685" cy="153035"/>
                  <wp:effectExtent l="0" t="0" r="10795" b="14605"/>
                  <wp:docPr id="6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68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shd w:val="clear" w:color="auto" w:fill="auto"/>
            <w:vAlign w:val="top"/>
          </w:tcPr>
          <w:p w14:paraId="339CCE3F">
            <w:pPr>
              <w:spacing w:after="0" w:line="240" w:lineRule="auto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694DE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2" w:type="dxa"/>
          </w:tcPr>
          <w:p w14:paraId="2F893F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S-015</w:t>
            </w:r>
          </w:p>
        </w:tc>
        <w:tc>
          <w:tcPr>
            <w:tcW w:w="1281" w:type="dxa"/>
          </w:tcPr>
          <w:p w14:paraId="736ED8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上架图书</w:t>
            </w:r>
          </w:p>
        </w:tc>
        <w:tc>
          <w:tcPr>
            <w:tcW w:w="1308" w:type="dxa"/>
          </w:tcPr>
          <w:p w14:paraId="703076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对已下架图书点击上架</w:t>
            </w:r>
          </w:p>
        </w:tc>
        <w:tc>
          <w:tcPr>
            <w:tcW w:w="1308" w:type="dxa"/>
          </w:tcPr>
          <w:p w14:paraId="0BC4FA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图书状态变为上架</w:t>
            </w:r>
          </w:p>
        </w:tc>
        <w:tc>
          <w:tcPr>
            <w:tcW w:w="2376" w:type="dxa"/>
          </w:tcPr>
          <w:p w14:paraId="6A5E1F59">
            <w:pPr>
              <w:spacing w:after="0" w:line="240" w:lineRule="auto"/>
            </w:pPr>
            <w:r>
              <w:drawing>
                <wp:inline distT="0" distB="0" distL="114300" distR="114300">
                  <wp:extent cx="1195705" cy="184150"/>
                  <wp:effectExtent l="0" t="0" r="8255" b="13970"/>
                  <wp:docPr id="6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shd w:val="clear" w:color="auto" w:fill="auto"/>
            <w:vAlign w:val="top"/>
          </w:tcPr>
          <w:p w14:paraId="0BB352C2">
            <w:pPr>
              <w:spacing w:after="0" w:line="240" w:lineRule="auto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30D5B7CF"/>
    <w:p w14:paraId="6A51B7F8">
      <w:pPr>
        <w:pStyle w:val="4"/>
      </w:pPr>
      <w:r>
        <w:t>2.4 订单管理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4"/>
        <w:gridCol w:w="1341"/>
        <w:gridCol w:w="1341"/>
        <w:gridCol w:w="1341"/>
        <w:gridCol w:w="2136"/>
        <w:gridCol w:w="1343"/>
      </w:tblGrid>
      <w:tr w14:paraId="3BB5E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D9E2F3"/>
          </w:tcPr>
          <w:p w14:paraId="5A6569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376" w:type="dxa"/>
            <w:shd w:val="clear" w:color="auto" w:fill="D9E2F3"/>
          </w:tcPr>
          <w:p w14:paraId="5BAB32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376" w:type="dxa"/>
            <w:shd w:val="clear" w:color="auto" w:fill="D9E2F3"/>
          </w:tcPr>
          <w:p w14:paraId="035A7C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376" w:type="dxa"/>
            <w:shd w:val="clear" w:color="auto" w:fill="D9E2F3"/>
          </w:tcPr>
          <w:p w14:paraId="1DA7F6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968" w:type="dxa"/>
            <w:shd w:val="clear" w:color="auto" w:fill="D9E2F3"/>
          </w:tcPr>
          <w:p w14:paraId="0ADD1A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376" w:type="dxa"/>
            <w:shd w:val="clear" w:color="auto" w:fill="D9E2F3"/>
          </w:tcPr>
          <w:p w14:paraId="250F22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7ABB1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7E26B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S-016</w:t>
            </w:r>
          </w:p>
        </w:tc>
        <w:tc>
          <w:tcPr>
            <w:tcW w:w="1376" w:type="dxa"/>
          </w:tcPr>
          <w:p w14:paraId="650EBC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订单列表</w:t>
            </w:r>
          </w:p>
        </w:tc>
        <w:tc>
          <w:tcPr>
            <w:tcW w:w="1376" w:type="dxa"/>
          </w:tcPr>
          <w:p w14:paraId="743304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访问订单管理</w:t>
            </w:r>
          </w:p>
        </w:tc>
        <w:tc>
          <w:tcPr>
            <w:tcW w:w="1376" w:type="dxa"/>
          </w:tcPr>
          <w:p w14:paraId="6787C9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显示本店相关订单列表</w:t>
            </w:r>
          </w:p>
        </w:tc>
        <w:tc>
          <w:tcPr>
            <w:tcW w:w="1968" w:type="dxa"/>
          </w:tcPr>
          <w:p w14:paraId="204E1B5F">
            <w:pPr>
              <w:spacing w:after="0" w:line="240" w:lineRule="auto"/>
            </w:pPr>
            <w:r>
              <w:drawing>
                <wp:inline distT="0" distB="0" distL="114300" distR="114300">
                  <wp:extent cx="1098550" cy="616585"/>
                  <wp:effectExtent l="0" t="0" r="13970" b="8255"/>
                  <wp:docPr id="6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0" cy="61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  <w:vAlign w:val="top"/>
          </w:tcPr>
          <w:p w14:paraId="61689F42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09AFF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249A1D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S-017</w:t>
            </w:r>
          </w:p>
        </w:tc>
        <w:tc>
          <w:tcPr>
            <w:tcW w:w="1376" w:type="dxa"/>
          </w:tcPr>
          <w:p w14:paraId="556466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按状态筛选</w:t>
            </w:r>
          </w:p>
        </w:tc>
        <w:tc>
          <w:tcPr>
            <w:tcW w:w="1376" w:type="dxa"/>
          </w:tcPr>
          <w:p w14:paraId="420063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切换不同状态标签</w:t>
            </w:r>
          </w:p>
        </w:tc>
        <w:tc>
          <w:tcPr>
            <w:tcW w:w="1376" w:type="dxa"/>
          </w:tcPr>
          <w:p w14:paraId="095C58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显示对应状态的订单</w:t>
            </w:r>
          </w:p>
        </w:tc>
        <w:tc>
          <w:tcPr>
            <w:tcW w:w="1968" w:type="dxa"/>
          </w:tcPr>
          <w:p w14:paraId="12191A6E">
            <w:pPr>
              <w:spacing w:after="0" w:line="240" w:lineRule="auto"/>
            </w:pPr>
            <w:r>
              <w:drawing>
                <wp:inline distT="0" distB="0" distL="114300" distR="114300">
                  <wp:extent cx="1039495" cy="469900"/>
                  <wp:effectExtent l="0" t="0" r="12065" b="2540"/>
                  <wp:docPr id="6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95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  <w:vAlign w:val="top"/>
          </w:tcPr>
          <w:p w14:paraId="6F61518F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2AFA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</w:tcPr>
          <w:p w14:paraId="665E9C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S-019</w:t>
            </w:r>
          </w:p>
        </w:tc>
        <w:tc>
          <w:tcPr>
            <w:tcW w:w="1376" w:type="dxa"/>
          </w:tcPr>
          <w:p w14:paraId="3A4D40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订单发货</w:t>
            </w:r>
          </w:p>
        </w:tc>
        <w:tc>
          <w:tcPr>
            <w:tcW w:w="1376" w:type="dxa"/>
          </w:tcPr>
          <w:p w14:paraId="0ECD94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在待发货订单点击发货</w:t>
            </w:r>
          </w:p>
        </w:tc>
        <w:tc>
          <w:tcPr>
            <w:tcW w:w="1376" w:type="dxa"/>
          </w:tcPr>
          <w:p w14:paraId="5F340C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订单状态变为已发货</w:t>
            </w:r>
          </w:p>
        </w:tc>
        <w:tc>
          <w:tcPr>
            <w:tcW w:w="1968" w:type="dxa"/>
          </w:tcPr>
          <w:p w14:paraId="4318B8BD">
            <w:pPr>
              <w:spacing w:after="0" w:line="240" w:lineRule="auto"/>
            </w:pPr>
            <w:r>
              <w:drawing>
                <wp:inline distT="0" distB="0" distL="114300" distR="114300">
                  <wp:extent cx="1214120" cy="384175"/>
                  <wp:effectExtent l="0" t="0" r="5080" b="12065"/>
                  <wp:docPr id="6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120" cy="384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  <w:vAlign w:val="top"/>
          </w:tcPr>
          <w:p w14:paraId="13A2E342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67DFDCBB"/>
    <w:p w14:paraId="1B78DC5A">
      <w:pPr>
        <w:pStyle w:val="4"/>
      </w:pPr>
      <w:r>
        <w:t>2.5 评价管理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1"/>
        <w:gridCol w:w="1098"/>
        <w:gridCol w:w="1098"/>
        <w:gridCol w:w="1157"/>
        <w:gridCol w:w="3264"/>
        <w:gridCol w:w="1098"/>
      </w:tblGrid>
      <w:tr w14:paraId="5B457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1" w:type="dxa"/>
            <w:shd w:val="clear" w:color="auto" w:fill="D9E2F3"/>
          </w:tcPr>
          <w:p w14:paraId="4248AC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098" w:type="dxa"/>
            <w:shd w:val="clear" w:color="auto" w:fill="D9E2F3"/>
          </w:tcPr>
          <w:p w14:paraId="19374E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098" w:type="dxa"/>
            <w:shd w:val="clear" w:color="auto" w:fill="D9E2F3"/>
          </w:tcPr>
          <w:p w14:paraId="38615B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157" w:type="dxa"/>
            <w:shd w:val="clear" w:color="auto" w:fill="D9E2F3"/>
          </w:tcPr>
          <w:p w14:paraId="4762A6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3264" w:type="dxa"/>
            <w:shd w:val="clear" w:color="auto" w:fill="D9E2F3"/>
          </w:tcPr>
          <w:p w14:paraId="0A0A29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098" w:type="dxa"/>
            <w:shd w:val="clear" w:color="auto" w:fill="D9E2F3"/>
          </w:tcPr>
          <w:p w14:paraId="03B2B0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165E6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1" w:type="dxa"/>
          </w:tcPr>
          <w:p w14:paraId="4AF3E4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S-020</w:t>
            </w:r>
          </w:p>
        </w:tc>
        <w:tc>
          <w:tcPr>
            <w:tcW w:w="1098" w:type="dxa"/>
          </w:tcPr>
          <w:p w14:paraId="78003F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评价列表</w:t>
            </w:r>
          </w:p>
        </w:tc>
        <w:tc>
          <w:tcPr>
            <w:tcW w:w="1098" w:type="dxa"/>
          </w:tcPr>
          <w:p w14:paraId="434B87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访问评价管理</w:t>
            </w:r>
          </w:p>
        </w:tc>
        <w:tc>
          <w:tcPr>
            <w:tcW w:w="1157" w:type="dxa"/>
          </w:tcPr>
          <w:p w14:paraId="6616CA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显示本店图书的评价列表</w:t>
            </w:r>
          </w:p>
        </w:tc>
        <w:tc>
          <w:tcPr>
            <w:tcW w:w="3264" w:type="dxa"/>
          </w:tcPr>
          <w:p w14:paraId="00F7E29E">
            <w:pPr>
              <w:spacing w:after="0" w:line="240" w:lineRule="auto"/>
            </w:pPr>
            <w:r>
              <w:drawing>
                <wp:inline distT="0" distB="0" distL="114300" distR="114300">
                  <wp:extent cx="1597025" cy="659765"/>
                  <wp:effectExtent l="0" t="0" r="3175" b="10795"/>
                  <wp:docPr id="7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025" cy="65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8" w:type="dxa"/>
          </w:tcPr>
          <w:p w14:paraId="2F2B57DF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6F35C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1" w:type="dxa"/>
          </w:tcPr>
          <w:p w14:paraId="757AF1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S-022</w:t>
            </w:r>
          </w:p>
        </w:tc>
        <w:tc>
          <w:tcPr>
            <w:tcW w:w="1098" w:type="dxa"/>
          </w:tcPr>
          <w:p w14:paraId="02DE8B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回复评价</w:t>
            </w:r>
          </w:p>
        </w:tc>
        <w:tc>
          <w:tcPr>
            <w:tcW w:w="1098" w:type="dxa"/>
          </w:tcPr>
          <w:p w14:paraId="46E260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点击回复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输入回复内容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提交</w:t>
            </w:r>
          </w:p>
        </w:tc>
        <w:tc>
          <w:tcPr>
            <w:tcW w:w="1157" w:type="dxa"/>
          </w:tcPr>
          <w:p w14:paraId="33B972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回复成功，显示在评价下方</w:t>
            </w:r>
          </w:p>
        </w:tc>
        <w:tc>
          <w:tcPr>
            <w:tcW w:w="3264" w:type="dxa"/>
          </w:tcPr>
          <w:p w14:paraId="204DFB34">
            <w:pPr>
              <w:spacing w:after="0" w:line="240" w:lineRule="auto"/>
            </w:pPr>
            <w:r>
              <w:drawing>
                <wp:inline distT="0" distB="0" distL="114300" distR="114300">
                  <wp:extent cx="1925955" cy="281940"/>
                  <wp:effectExtent l="0" t="0" r="9525" b="7620"/>
                  <wp:docPr id="7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955" cy="28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8" w:type="dxa"/>
          </w:tcPr>
          <w:p w14:paraId="474891D1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388A531D"/>
    <w:p w14:paraId="14DC913E">
      <w:pPr>
        <w:pStyle w:val="4"/>
      </w:pPr>
      <w:r>
        <w:t>2.6 店铺设置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1224"/>
        <w:gridCol w:w="1224"/>
        <w:gridCol w:w="1261"/>
        <w:gridCol w:w="2664"/>
        <w:gridCol w:w="1231"/>
      </w:tblGrid>
      <w:tr w14:paraId="36597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24D089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174225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5F07DB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3A0C00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55E26C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0CC016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08E06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81A9D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S-024</w:t>
            </w:r>
          </w:p>
        </w:tc>
        <w:tc>
          <w:tcPr>
            <w:tcW w:w="1440" w:type="dxa"/>
          </w:tcPr>
          <w:p w14:paraId="24FB4C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查看店铺信息</w:t>
            </w:r>
          </w:p>
        </w:tc>
        <w:tc>
          <w:tcPr>
            <w:tcW w:w="1440" w:type="dxa"/>
          </w:tcPr>
          <w:p w14:paraId="626911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访问店铺设置</w:t>
            </w:r>
          </w:p>
        </w:tc>
        <w:tc>
          <w:tcPr>
            <w:tcW w:w="1440" w:type="dxa"/>
          </w:tcPr>
          <w:p w14:paraId="37FA75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显示店铺名、简介、联系方式等</w:t>
            </w:r>
          </w:p>
        </w:tc>
        <w:tc>
          <w:tcPr>
            <w:tcW w:w="1440" w:type="dxa"/>
          </w:tcPr>
          <w:p w14:paraId="60379CEA">
            <w:pPr>
              <w:spacing w:after="0" w:line="240" w:lineRule="auto"/>
            </w:pPr>
            <w:r>
              <w:drawing>
                <wp:inline distT="0" distB="0" distL="114300" distR="114300">
                  <wp:extent cx="1506220" cy="951865"/>
                  <wp:effectExtent l="0" t="0" r="2540" b="8255"/>
                  <wp:docPr id="7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220" cy="951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7DB03D1C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DA60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C3D5B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S-025</w:t>
            </w:r>
          </w:p>
        </w:tc>
        <w:tc>
          <w:tcPr>
            <w:tcW w:w="1440" w:type="dxa"/>
          </w:tcPr>
          <w:p w14:paraId="33D3AA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修改店铺信息</w:t>
            </w:r>
          </w:p>
        </w:tc>
        <w:tc>
          <w:tcPr>
            <w:tcW w:w="1440" w:type="dxa"/>
          </w:tcPr>
          <w:p w14:paraId="6525FB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修改店铺信息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保存</w:t>
            </w:r>
          </w:p>
        </w:tc>
        <w:tc>
          <w:tcPr>
            <w:tcW w:w="1440" w:type="dxa"/>
          </w:tcPr>
          <w:p w14:paraId="37E07B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信息更新成功</w:t>
            </w:r>
          </w:p>
        </w:tc>
        <w:tc>
          <w:tcPr>
            <w:tcW w:w="1440" w:type="dxa"/>
          </w:tcPr>
          <w:p w14:paraId="244708C9">
            <w:pPr>
              <w:spacing w:after="0" w:line="240" w:lineRule="auto"/>
            </w:pPr>
            <w:r>
              <w:drawing>
                <wp:inline distT="0" distB="0" distL="114300" distR="114300">
                  <wp:extent cx="1553845" cy="1155700"/>
                  <wp:effectExtent l="0" t="0" r="635" b="2540"/>
                  <wp:docPr id="7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845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79AEA322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3C98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E18A5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S-026</w:t>
            </w:r>
          </w:p>
        </w:tc>
        <w:tc>
          <w:tcPr>
            <w:tcW w:w="1440" w:type="dxa"/>
          </w:tcPr>
          <w:p w14:paraId="1D541D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修改密码</w:t>
            </w:r>
          </w:p>
        </w:tc>
        <w:tc>
          <w:tcPr>
            <w:tcW w:w="1440" w:type="dxa"/>
          </w:tcPr>
          <w:p w14:paraId="553965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输入原密码和新密码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提交</w:t>
            </w:r>
          </w:p>
        </w:tc>
        <w:tc>
          <w:tcPr>
            <w:tcW w:w="1440" w:type="dxa"/>
          </w:tcPr>
          <w:p w14:paraId="282925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密码修改成功</w:t>
            </w:r>
          </w:p>
        </w:tc>
        <w:tc>
          <w:tcPr>
            <w:tcW w:w="1440" w:type="dxa"/>
          </w:tcPr>
          <w:p w14:paraId="25484494">
            <w:pPr>
              <w:spacing w:after="0" w:line="240" w:lineRule="auto"/>
            </w:pPr>
            <w:r>
              <w:drawing>
                <wp:inline distT="0" distB="0" distL="114300" distR="114300">
                  <wp:extent cx="1547495" cy="514350"/>
                  <wp:effectExtent l="0" t="0" r="6985" b="3810"/>
                  <wp:docPr id="7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49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18A82B1F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5FFF28B2"/>
    <w:p w14:paraId="0A099A57">
      <w:pPr>
        <w:pStyle w:val="3"/>
      </w:pPr>
      <w:r>
        <w:t>三、管理员端功能测试</w:t>
      </w:r>
    </w:p>
    <w:p w14:paraId="54B41E4E">
      <w:pPr>
        <w:pStyle w:val="4"/>
      </w:pPr>
      <w:r>
        <w:t>3.1 管理员登录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1287"/>
        <w:gridCol w:w="1427"/>
        <w:gridCol w:w="1313"/>
        <w:gridCol w:w="2232"/>
        <w:gridCol w:w="1291"/>
      </w:tblGrid>
      <w:tr w14:paraId="7BC03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3AAF34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4A1938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55428A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4AF21A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231A0D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4E6B43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46249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A7E61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A-001</w:t>
            </w:r>
          </w:p>
        </w:tc>
        <w:tc>
          <w:tcPr>
            <w:tcW w:w="1440" w:type="dxa"/>
          </w:tcPr>
          <w:p w14:paraId="061663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管理员登录</w:t>
            </w:r>
          </w:p>
        </w:tc>
        <w:tc>
          <w:tcPr>
            <w:tcW w:w="1440" w:type="dxa"/>
          </w:tcPr>
          <w:p w14:paraId="4D220A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 /admin/login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输入管理员账号密码</w:t>
            </w:r>
          </w:p>
        </w:tc>
        <w:tc>
          <w:tcPr>
            <w:tcW w:w="1440" w:type="dxa"/>
          </w:tcPr>
          <w:p w14:paraId="65AD89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登录成功，进入数据大屏</w:t>
            </w:r>
          </w:p>
        </w:tc>
        <w:tc>
          <w:tcPr>
            <w:tcW w:w="1440" w:type="dxa"/>
          </w:tcPr>
          <w:p w14:paraId="40F7A7E9">
            <w:pPr>
              <w:spacing w:after="0" w:line="240" w:lineRule="auto"/>
            </w:pPr>
            <w:r>
              <w:drawing>
                <wp:inline distT="0" distB="0" distL="114300" distR="114300">
                  <wp:extent cx="1246505" cy="610870"/>
                  <wp:effectExtent l="0" t="0" r="3175" b="13970"/>
                  <wp:docPr id="7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505" cy="610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17272AB6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09F10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70DF3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A-002</w:t>
            </w:r>
          </w:p>
        </w:tc>
        <w:tc>
          <w:tcPr>
            <w:tcW w:w="1440" w:type="dxa"/>
          </w:tcPr>
          <w:p w14:paraId="4D2B9D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登录-密码错误</w:t>
            </w:r>
          </w:p>
        </w:tc>
        <w:tc>
          <w:tcPr>
            <w:tcW w:w="1440" w:type="dxa"/>
          </w:tcPr>
          <w:p w14:paraId="7C926F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输入错误密码</w:t>
            </w:r>
          </w:p>
        </w:tc>
        <w:tc>
          <w:tcPr>
            <w:tcW w:w="1440" w:type="dxa"/>
          </w:tcPr>
          <w:p w14:paraId="25D97F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提示密码错误</w:t>
            </w:r>
          </w:p>
        </w:tc>
        <w:tc>
          <w:tcPr>
            <w:tcW w:w="1440" w:type="dxa"/>
          </w:tcPr>
          <w:p w14:paraId="1231FE20">
            <w:pPr>
              <w:spacing w:after="0" w:line="240" w:lineRule="auto"/>
            </w:pPr>
            <w:r>
              <w:drawing>
                <wp:inline distT="0" distB="0" distL="114300" distR="114300">
                  <wp:extent cx="1273175" cy="1560830"/>
                  <wp:effectExtent l="0" t="0" r="6985" b="8890"/>
                  <wp:docPr id="7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175" cy="15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6B46443F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0DF0A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DFA2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A-003</w:t>
            </w:r>
          </w:p>
        </w:tc>
        <w:tc>
          <w:tcPr>
            <w:tcW w:w="1440" w:type="dxa"/>
          </w:tcPr>
          <w:p w14:paraId="7ED264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退出登录</w:t>
            </w:r>
          </w:p>
        </w:tc>
        <w:tc>
          <w:tcPr>
            <w:tcW w:w="1440" w:type="dxa"/>
          </w:tcPr>
          <w:p w14:paraId="1DA328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点击退出</w:t>
            </w:r>
          </w:p>
        </w:tc>
        <w:tc>
          <w:tcPr>
            <w:tcW w:w="1440" w:type="dxa"/>
          </w:tcPr>
          <w:p w14:paraId="13A31A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跳转登录页</w:t>
            </w:r>
          </w:p>
        </w:tc>
        <w:tc>
          <w:tcPr>
            <w:tcW w:w="1440" w:type="dxa"/>
          </w:tcPr>
          <w:p w14:paraId="5F4D8806">
            <w:pPr>
              <w:spacing w:after="0" w:line="240" w:lineRule="auto"/>
            </w:pPr>
            <w:r>
              <w:drawing>
                <wp:inline distT="0" distB="0" distL="114300" distR="114300">
                  <wp:extent cx="1224280" cy="993775"/>
                  <wp:effectExtent l="0" t="0" r="10160" b="12065"/>
                  <wp:docPr id="7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280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67F72C47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3CF44953"/>
    <w:p w14:paraId="26B50472">
      <w:pPr>
        <w:pStyle w:val="4"/>
      </w:pPr>
      <w:r>
        <w:t>3.2 数据大屏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62"/>
        <w:gridCol w:w="1337"/>
        <w:gridCol w:w="1329"/>
        <w:gridCol w:w="2376"/>
        <w:gridCol w:w="1267"/>
      </w:tblGrid>
      <w:tr w14:paraId="0516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32291C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73193A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74EBBE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2BD0B7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1420C6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112E7C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4BB26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393BB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A-004</w:t>
            </w:r>
          </w:p>
        </w:tc>
        <w:tc>
          <w:tcPr>
            <w:tcW w:w="1440" w:type="dxa"/>
          </w:tcPr>
          <w:p w14:paraId="1FA604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统计数据</w:t>
            </w:r>
          </w:p>
        </w:tc>
        <w:tc>
          <w:tcPr>
            <w:tcW w:w="1440" w:type="dxa"/>
          </w:tcPr>
          <w:p w14:paraId="7D4A05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 /admin</w:t>
            </w:r>
          </w:p>
        </w:tc>
        <w:tc>
          <w:tcPr>
            <w:tcW w:w="1440" w:type="dxa"/>
          </w:tcPr>
          <w:p w14:paraId="1ECA4E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显示今日销售额、今日订单数、新增用户数、商家总数</w:t>
            </w:r>
          </w:p>
        </w:tc>
        <w:tc>
          <w:tcPr>
            <w:tcW w:w="1440" w:type="dxa"/>
          </w:tcPr>
          <w:p w14:paraId="5A7D9FC8">
            <w:pPr>
              <w:spacing w:after="0" w:line="240" w:lineRule="auto"/>
            </w:pPr>
            <w:r>
              <w:drawing>
                <wp:inline distT="0" distB="0" distL="114300" distR="114300">
                  <wp:extent cx="1188085" cy="720090"/>
                  <wp:effectExtent l="0" t="0" r="635" b="11430"/>
                  <wp:docPr id="7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8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7963B070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51ECB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1B23D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A-005</w:t>
            </w:r>
          </w:p>
        </w:tc>
        <w:tc>
          <w:tcPr>
            <w:tcW w:w="1440" w:type="dxa"/>
          </w:tcPr>
          <w:p w14:paraId="6328CD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销售趋势图</w:t>
            </w:r>
          </w:p>
        </w:tc>
        <w:tc>
          <w:tcPr>
            <w:tcW w:w="1440" w:type="dxa"/>
          </w:tcPr>
          <w:p w14:paraId="59ABF9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查看销售趋势区域</w:t>
            </w:r>
          </w:p>
        </w:tc>
        <w:tc>
          <w:tcPr>
            <w:tcW w:w="1440" w:type="dxa"/>
          </w:tcPr>
          <w:p w14:paraId="16CA87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显示近7天/30天销售趋势折线图</w:t>
            </w:r>
          </w:p>
        </w:tc>
        <w:tc>
          <w:tcPr>
            <w:tcW w:w="1440" w:type="dxa"/>
          </w:tcPr>
          <w:p w14:paraId="2A13D2B6">
            <w:pPr>
              <w:spacing w:after="0" w:line="240" w:lineRule="auto"/>
            </w:pPr>
            <w:r>
              <w:drawing>
                <wp:inline distT="0" distB="0" distL="114300" distR="114300">
                  <wp:extent cx="1260475" cy="963930"/>
                  <wp:effectExtent l="0" t="0" r="4445" b="11430"/>
                  <wp:docPr id="8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475" cy="96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057B826B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9B75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47D68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A-006</w:t>
            </w:r>
          </w:p>
        </w:tc>
        <w:tc>
          <w:tcPr>
            <w:tcW w:w="1440" w:type="dxa"/>
          </w:tcPr>
          <w:p w14:paraId="6AEACE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分类销售占比</w:t>
            </w:r>
          </w:p>
        </w:tc>
        <w:tc>
          <w:tcPr>
            <w:tcW w:w="1440" w:type="dxa"/>
          </w:tcPr>
          <w:p w14:paraId="1B4238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查看分类销售占比</w:t>
            </w:r>
          </w:p>
        </w:tc>
        <w:tc>
          <w:tcPr>
            <w:tcW w:w="1440" w:type="dxa"/>
          </w:tcPr>
          <w:p w14:paraId="34E3F2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显示分类销售环形图</w:t>
            </w:r>
          </w:p>
        </w:tc>
        <w:tc>
          <w:tcPr>
            <w:tcW w:w="1440" w:type="dxa"/>
          </w:tcPr>
          <w:p w14:paraId="3963A9CF">
            <w:pPr>
              <w:spacing w:after="0" w:line="240" w:lineRule="auto"/>
            </w:pPr>
            <w:r>
              <w:drawing>
                <wp:inline distT="0" distB="0" distL="114300" distR="114300">
                  <wp:extent cx="1358900" cy="1007110"/>
                  <wp:effectExtent l="0" t="0" r="12700" b="13970"/>
                  <wp:docPr id="8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00" cy="100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774F5846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BB5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3BA74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A-007</w:t>
            </w:r>
          </w:p>
        </w:tc>
        <w:tc>
          <w:tcPr>
            <w:tcW w:w="1440" w:type="dxa"/>
          </w:tcPr>
          <w:p w14:paraId="435976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热销图书排行</w:t>
            </w:r>
          </w:p>
        </w:tc>
        <w:tc>
          <w:tcPr>
            <w:tcW w:w="1440" w:type="dxa"/>
          </w:tcPr>
          <w:p w14:paraId="7F9EA4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查看热销图书区域</w:t>
            </w:r>
          </w:p>
        </w:tc>
        <w:tc>
          <w:tcPr>
            <w:tcW w:w="1440" w:type="dxa"/>
          </w:tcPr>
          <w:p w14:paraId="3A8836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显示热销图书TOP10</w:t>
            </w:r>
          </w:p>
        </w:tc>
        <w:tc>
          <w:tcPr>
            <w:tcW w:w="1440" w:type="dxa"/>
          </w:tcPr>
          <w:p w14:paraId="4DD7FA9D">
            <w:pPr>
              <w:spacing w:after="0" w:line="240" w:lineRule="auto"/>
            </w:pPr>
            <w:r>
              <w:drawing>
                <wp:inline distT="0" distB="0" distL="114300" distR="114300">
                  <wp:extent cx="1337945" cy="951230"/>
                  <wp:effectExtent l="0" t="0" r="3175" b="8890"/>
                  <wp:docPr id="8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945" cy="95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140D8A50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B363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31FAB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A-008</w:t>
            </w:r>
          </w:p>
        </w:tc>
        <w:tc>
          <w:tcPr>
            <w:tcW w:w="1440" w:type="dxa"/>
          </w:tcPr>
          <w:p w14:paraId="42FA52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商家销售排行</w:t>
            </w:r>
          </w:p>
        </w:tc>
        <w:tc>
          <w:tcPr>
            <w:tcW w:w="1440" w:type="dxa"/>
          </w:tcPr>
          <w:p w14:paraId="1C1C6A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查看商家排行区域</w:t>
            </w:r>
          </w:p>
        </w:tc>
        <w:tc>
          <w:tcPr>
            <w:tcW w:w="1440" w:type="dxa"/>
          </w:tcPr>
          <w:p w14:paraId="3227E5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显示商家销售TOP10</w:t>
            </w:r>
          </w:p>
        </w:tc>
        <w:tc>
          <w:tcPr>
            <w:tcW w:w="1440" w:type="dxa"/>
          </w:tcPr>
          <w:p w14:paraId="2F0ED80D">
            <w:pPr>
              <w:spacing w:after="0" w:line="240" w:lineRule="auto"/>
            </w:pPr>
            <w:r>
              <w:drawing>
                <wp:inline distT="0" distB="0" distL="114300" distR="114300">
                  <wp:extent cx="1125220" cy="801370"/>
                  <wp:effectExtent l="0" t="0" r="2540" b="6350"/>
                  <wp:docPr id="8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801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5DE78A6D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2A163148"/>
    <w:p w14:paraId="76FC8FC9">
      <w:pPr>
        <w:pStyle w:val="4"/>
      </w:pPr>
      <w:r>
        <w:t>3.3 商家管理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234"/>
        <w:gridCol w:w="1234"/>
        <w:gridCol w:w="1270"/>
        <w:gridCol w:w="2616"/>
        <w:gridCol w:w="1241"/>
      </w:tblGrid>
      <w:tr w14:paraId="0F87B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58B603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33B2FB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3C0A35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7FAA41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35BDD4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24C2F6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28E99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D7F0B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A-009</w:t>
            </w:r>
          </w:p>
        </w:tc>
        <w:tc>
          <w:tcPr>
            <w:tcW w:w="1440" w:type="dxa"/>
          </w:tcPr>
          <w:p w14:paraId="2289F3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商家列表</w:t>
            </w:r>
          </w:p>
        </w:tc>
        <w:tc>
          <w:tcPr>
            <w:tcW w:w="1440" w:type="dxa"/>
          </w:tcPr>
          <w:p w14:paraId="46FBBD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访问商家管理</w:t>
            </w:r>
          </w:p>
        </w:tc>
        <w:tc>
          <w:tcPr>
            <w:tcW w:w="1440" w:type="dxa"/>
          </w:tcPr>
          <w:p w14:paraId="1E0F87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显示所有商家列表</w:t>
            </w:r>
          </w:p>
        </w:tc>
        <w:tc>
          <w:tcPr>
            <w:tcW w:w="1440" w:type="dxa"/>
          </w:tcPr>
          <w:p w14:paraId="06633713">
            <w:pPr>
              <w:spacing w:after="0" w:line="240" w:lineRule="auto"/>
            </w:pPr>
            <w:r>
              <w:drawing>
                <wp:inline distT="0" distB="0" distL="114300" distR="114300">
                  <wp:extent cx="1305560" cy="535305"/>
                  <wp:effectExtent l="0" t="0" r="5080" b="13335"/>
                  <wp:docPr id="8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560" cy="535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51F6FDF3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5267A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25544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A-010</w:t>
            </w:r>
          </w:p>
        </w:tc>
        <w:tc>
          <w:tcPr>
            <w:tcW w:w="1440" w:type="dxa"/>
          </w:tcPr>
          <w:p w14:paraId="1D13EC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商家审核-通过</w:t>
            </w:r>
          </w:p>
        </w:tc>
        <w:tc>
          <w:tcPr>
            <w:tcW w:w="1440" w:type="dxa"/>
          </w:tcPr>
          <w:p w14:paraId="36BC1D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对待审核商家点击通过</w:t>
            </w:r>
          </w:p>
        </w:tc>
        <w:tc>
          <w:tcPr>
            <w:tcW w:w="1440" w:type="dxa"/>
          </w:tcPr>
          <w:p w14:paraId="04BA54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审核通过，商家状态变为正常</w:t>
            </w:r>
          </w:p>
        </w:tc>
        <w:tc>
          <w:tcPr>
            <w:tcW w:w="1440" w:type="dxa"/>
          </w:tcPr>
          <w:p w14:paraId="576E662E">
            <w:pPr>
              <w:spacing w:after="0" w:line="240" w:lineRule="auto"/>
            </w:pPr>
            <w:r>
              <w:drawing>
                <wp:inline distT="0" distB="0" distL="114300" distR="114300">
                  <wp:extent cx="1405255" cy="371475"/>
                  <wp:effectExtent l="0" t="0" r="12065" b="9525"/>
                  <wp:docPr id="8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25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1DD8F7A1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61C78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BBBC7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A-011</w:t>
            </w:r>
          </w:p>
        </w:tc>
        <w:tc>
          <w:tcPr>
            <w:tcW w:w="1440" w:type="dxa"/>
          </w:tcPr>
          <w:p w14:paraId="03864F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商家审核-拒绝</w:t>
            </w:r>
          </w:p>
        </w:tc>
        <w:tc>
          <w:tcPr>
            <w:tcW w:w="1440" w:type="dxa"/>
          </w:tcPr>
          <w:p w14:paraId="3B69AC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对待审核商家点击拒绝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填写拒绝原因</w:t>
            </w:r>
          </w:p>
        </w:tc>
        <w:tc>
          <w:tcPr>
            <w:tcW w:w="1440" w:type="dxa"/>
          </w:tcPr>
          <w:p w14:paraId="222EE7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审核拒绝，商家状态变为已拒绝</w:t>
            </w:r>
          </w:p>
        </w:tc>
        <w:tc>
          <w:tcPr>
            <w:tcW w:w="1440" w:type="dxa"/>
          </w:tcPr>
          <w:p w14:paraId="3FA63834">
            <w:pPr>
              <w:spacing w:after="0" w:line="240" w:lineRule="auto"/>
            </w:pPr>
            <w:r>
              <w:drawing>
                <wp:inline distT="0" distB="0" distL="114300" distR="114300">
                  <wp:extent cx="1483360" cy="173355"/>
                  <wp:effectExtent l="0" t="0" r="10160" b="9525"/>
                  <wp:docPr id="8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7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1CBCB184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6A68B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55BFB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A-012</w:t>
            </w:r>
          </w:p>
        </w:tc>
        <w:tc>
          <w:tcPr>
            <w:tcW w:w="1440" w:type="dxa"/>
          </w:tcPr>
          <w:p w14:paraId="6F5ABA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禁用商家</w:t>
            </w:r>
          </w:p>
        </w:tc>
        <w:tc>
          <w:tcPr>
            <w:tcW w:w="1440" w:type="dxa"/>
          </w:tcPr>
          <w:p w14:paraId="6F6E40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对正常商家点击禁用</w:t>
            </w:r>
          </w:p>
        </w:tc>
        <w:tc>
          <w:tcPr>
            <w:tcW w:w="1440" w:type="dxa"/>
          </w:tcPr>
          <w:p w14:paraId="73C988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商家状态变为禁用</w:t>
            </w:r>
          </w:p>
        </w:tc>
        <w:tc>
          <w:tcPr>
            <w:tcW w:w="1440" w:type="dxa"/>
          </w:tcPr>
          <w:p w14:paraId="1A6162A4">
            <w:pPr>
              <w:spacing w:after="0" w:line="240" w:lineRule="auto"/>
            </w:pPr>
            <w:r>
              <w:drawing>
                <wp:inline distT="0" distB="0" distL="114300" distR="114300">
                  <wp:extent cx="1511300" cy="586105"/>
                  <wp:effectExtent l="0" t="0" r="12700" b="8255"/>
                  <wp:docPr id="8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586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10561D35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4A75E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6172F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A-013</w:t>
            </w:r>
          </w:p>
        </w:tc>
        <w:tc>
          <w:tcPr>
            <w:tcW w:w="1440" w:type="dxa"/>
          </w:tcPr>
          <w:p w14:paraId="64A8CE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启用商家</w:t>
            </w:r>
          </w:p>
        </w:tc>
        <w:tc>
          <w:tcPr>
            <w:tcW w:w="1440" w:type="dxa"/>
          </w:tcPr>
          <w:p w14:paraId="17FE16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对禁用商家点击启用</w:t>
            </w:r>
          </w:p>
        </w:tc>
        <w:tc>
          <w:tcPr>
            <w:tcW w:w="1440" w:type="dxa"/>
          </w:tcPr>
          <w:p w14:paraId="173FB7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商家状态变为正常</w:t>
            </w:r>
          </w:p>
        </w:tc>
        <w:tc>
          <w:tcPr>
            <w:tcW w:w="1440" w:type="dxa"/>
          </w:tcPr>
          <w:p w14:paraId="2B1F9C54">
            <w:pPr>
              <w:spacing w:after="0" w:line="240" w:lineRule="auto"/>
            </w:pPr>
            <w:r>
              <w:drawing>
                <wp:inline distT="0" distB="0" distL="114300" distR="114300">
                  <wp:extent cx="1518920" cy="587375"/>
                  <wp:effectExtent l="0" t="0" r="5080" b="6985"/>
                  <wp:docPr id="8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58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29A7E635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3F761A54"/>
    <w:p w14:paraId="151AE334">
      <w:pPr>
        <w:pStyle w:val="4"/>
      </w:pPr>
      <w:r>
        <w:t>3.4 用户管理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1306"/>
        <w:gridCol w:w="1306"/>
        <w:gridCol w:w="1306"/>
        <w:gridCol w:w="2304"/>
        <w:gridCol w:w="1310"/>
      </w:tblGrid>
      <w:tr w14:paraId="43C2B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4" w:type="dxa"/>
            <w:shd w:val="clear" w:color="auto" w:fill="D9E2F3"/>
          </w:tcPr>
          <w:p w14:paraId="4F6423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306" w:type="dxa"/>
            <w:shd w:val="clear" w:color="auto" w:fill="D9E2F3"/>
          </w:tcPr>
          <w:p w14:paraId="72A1B8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306" w:type="dxa"/>
            <w:shd w:val="clear" w:color="auto" w:fill="D9E2F3"/>
          </w:tcPr>
          <w:p w14:paraId="3C0CC6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306" w:type="dxa"/>
            <w:shd w:val="clear" w:color="auto" w:fill="D9E2F3"/>
          </w:tcPr>
          <w:p w14:paraId="12D842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2304" w:type="dxa"/>
            <w:shd w:val="clear" w:color="auto" w:fill="D9E2F3"/>
          </w:tcPr>
          <w:p w14:paraId="19D5A6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310" w:type="dxa"/>
            <w:shd w:val="clear" w:color="auto" w:fill="D9E2F3"/>
          </w:tcPr>
          <w:p w14:paraId="05B8F1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00320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4" w:type="dxa"/>
          </w:tcPr>
          <w:p w14:paraId="3F1C54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A-014</w:t>
            </w:r>
          </w:p>
        </w:tc>
        <w:tc>
          <w:tcPr>
            <w:tcW w:w="1306" w:type="dxa"/>
          </w:tcPr>
          <w:p w14:paraId="01DC96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用户列表</w:t>
            </w:r>
          </w:p>
        </w:tc>
        <w:tc>
          <w:tcPr>
            <w:tcW w:w="1306" w:type="dxa"/>
          </w:tcPr>
          <w:p w14:paraId="70392B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访问用户管理</w:t>
            </w:r>
          </w:p>
        </w:tc>
        <w:tc>
          <w:tcPr>
            <w:tcW w:w="1306" w:type="dxa"/>
          </w:tcPr>
          <w:p w14:paraId="57F6C6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显示所有用户列表</w:t>
            </w:r>
          </w:p>
        </w:tc>
        <w:tc>
          <w:tcPr>
            <w:tcW w:w="2304" w:type="dxa"/>
          </w:tcPr>
          <w:p w14:paraId="5DF6FE70">
            <w:pPr>
              <w:spacing w:after="0" w:line="240" w:lineRule="auto"/>
            </w:pPr>
            <w:r>
              <w:drawing>
                <wp:inline distT="0" distB="0" distL="114300" distR="114300">
                  <wp:extent cx="1257300" cy="390525"/>
                  <wp:effectExtent l="0" t="0" r="7620" b="5715"/>
                  <wp:docPr id="8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0" w:type="dxa"/>
            <w:shd w:val="clear" w:color="auto" w:fill="auto"/>
            <w:vAlign w:val="top"/>
          </w:tcPr>
          <w:p w14:paraId="074D3D28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0AFB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4" w:type="dxa"/>
          </w:tcPr>
          <w:p w14:paraId="6EBCD3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A-015</w:t>
            </w:r>
          </w:p>
        </w:tc>
        <w:tc>
          <w:tcPr>
            <w:tcW w:w="1306" w:type="dxa"/>
          </w:tcPr>
          <w:p w14:paraId="3F8EFF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用户搜索</w:t>
            </w:r>
          </w:p>
        </w:tc>
        <w:tc>
          <w:tcPr>
            <w:tcW w:w="1306" w:type="dxa"/>
          </w:tcPr>
          <w:p w14:paraId="58183E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输入用户名/手机号搜索</w:t>
            </w:r>
          </w:p>
        </w:tc>
        <w:tc>
          <w:tcPr>
            <w:tcW w:w="1306" w:type="dxa"/>
          </w:tcPr>
          <w:p w14:paraId="054F2F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显示匹配的用户</w:t>
            </w:r>
          </w:p>
        </w:tc>
        <w:tc>
          <w:tcPr>
            <w:tcW w:w="2304" w:type="dxa"/>
          </w:tcPr>
          <w:p w14:paraId="69B77C7E">
            <w:pPr>
              <w:spacing w:after="0" w:line="240" w:lineRule="auto"/>
            </w:pPr>
            <w:r>
              <w:drawing>
                <wp:inline distT="0" distB="0" distL="114300" distR="114300">
                  <wp:extent cx="1174115" cy="265430"/>
                  <wp:effectExtent l="0" t="0" r="14605" b="8890"/>
                  <wp:docPr id="9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115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0" w:type="dxa"/>
            <w:shd w:val="clear" w:color="auto" w:fill="auto"/>
            <w:vAlign w:val="top"/>
          </w:tcPr>
          <w:p w14:paraId="7DED9AD5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9E5E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4" w:type="dxa"/>
          </w:tcPr>
          <w:p w14:paraId="44B1E2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A-016</w:t>
            </w:r>
          </w:p>
        </w:tc>
        <w:tc>
          <w:tcPr>
            <w:tcW w:w="1306" w:type="dxa"/>
          </w:tcPr>
          <w:p w14:paraId="52F1B8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禁用用户</w:t>
            </w:r>
          </w:p>
        </w:tc>
        <w:tc>
          <w:tcPr>
            <w:tcW w:w="1306" w:type="dxa"/>
          </w:tcPr>
          <w:p w14:paraId="6E1D16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对正常用户点击禁用</w:t>
            </w:r>
          </w:p>
        </w:tc>
        <w:tc>
          <w:tcPr>
            <w:tcW w:w="1306" w:type="dxa"/>
          </w:tcPr>
          <w:p w14:paraId="07AFD1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用户状态变为禁用</w:t>
            </w:r>
          </w:p>
        </w:tc>
        <w:tc>
          <w:tcPr>
            <w:tcW w:w="2304" w:type="dxa"/>
          </w:tcPr>
          <w:p w14:paraId="6CF84681">
            <w:pPr>
              <w:spacing w:after="0" w:line="240" w:lineRule="auto"/>
            </w:pPr>
            <w:r>
              <w:drawing>
                <wp:inline distT="0" distB="0" distL="114300" distR="114300">
                  <wp:extent cx="1313180" cy="326390"/>
                  <wp:effectExtent l="0" t="0" r="12700" b="8890"/>
                  <wp:docPr id="9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180" cy="326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0" w:type="dxa"/>
            <w:shd w:val="clear" w:color="auto" w:fill="auto"/>
            <w:vAlign w:val="top"/>
          </w:tcPr>
          <w:p w14:paraId="257B4232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0C063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4" w:type="dxa"/>
          </w:tcPr>
          <w:p w14:paraId="67A215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A-017</w:t>
            </w:r>
          </w:p>
        </w:tc>
        <w:tc>
          <w:tcPr>
            <w:tcW w:w="1306" w:type="dxa"/>
          </w:tcPr>
          <w:p w14:paraId="084FC0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启用用户</w:t>
            </w:r>
          </w:p>
        </w:tc>
        <w:tc>
          <w:tcPr>
            <w:tcW w:w="1306" w:type="dxa"/>
          </w:tcPr>
          <w:p w14:paraId="32EEF8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对禁用用户点击启用</w:t>
            </w:r>
          </w:p>
        </w:tc>
        <w:tc>
          <w:tcPr>
            <w:tcW w:w="1306" w:type="dxa"/>
          </w:tcPr>
          <w:p w14:paraId="06AACD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用户状态变为正常</w:t>
            </w:r>
          </w:p>
        </w:tc>
        <w:tc>
          <w:tcPr>
            <w:tcW w:w="2304" w:type="dxa"/>
          </w:tcPr>
          <w:p w14:paraId="596228AB">
            <w:pPr>
              <w:spacing w:after="0" w:line="240" w:lineRule="auto"/>
            </w:pPr>
            <w:r>
              <w:drawing>
                <wp:inline distT="0" distB="0" distL="114300" distR="114300">
                  <wp:extent cx="1296670" cy="329565"/>
                  <wp:effectExtent l="0" t="0" r="13970" b="5715"/>
                  <wp:docPr id="9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670" cy="329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0" w:type="dxa"/>
            <w:shd w:val="clear" w:color="auto" w:fill="auto"/>
            <w:vAlign w:val="top"/>
          </w:tcPr>
          <w:p w14:paraId="7B2E5A33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3E848DAD"/>
    <w:p w14:paraId="0D6298E7">
      <w:pPr>
        <w:pStyle w:val="4"/>
      </w:pPr>
      <w:r>
        <w:t>3.5 图书管理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281"/>
        <w:gridCol w:w="1281"/>
        <w:gridCol w:w="1281"/>
        <w:gridCol w:w="2424"/>
        <w:gridCol w:w="1287"/>
      </w:tblGrid>
      <w:tr w14:paraId="3569D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225A13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1E3511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78A42B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34D34D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0B61A1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4A8E92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3131D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CFA3D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A-018</w:t>
            </w:r>
          </w:p>
        </w:tc>
        <w:tc>
          <w:tcPr>
            <w:tcW w:w="1440" w:type="dxa"/>
          </w:tcPr>
          <w:p w14:paraId="11A610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图书列表</w:t>
            </w:r>
          </w:p>
        </w:tc>
        <w:tc>
          <w:tcPr>
            <w:tcW w:w="1440" w:type="dxa"/>
          </w:tcPr>
          <w:p w14:paraId="101F86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访问图书管理</w:t>
            </w:r>
          </w:p>
        </w:tc>
        <w:tc>
          <w:tcPr>
            <w:tcW w:w="1440" w:type="dxa"/>
          </w:tcPr>
          <w:p w14:paraId="6E2532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显示全平台图书列表</w:t>
            </w:r>
          </w:p>
        </w:tc>
        <w:tc>
          <w:tcPr>
            <w:tcW w:w="1440" w:type="dxa"/>
          </w:tcPr>
          <w:p w14:paraId="580FCA77">
            <w:pPr>
              <w:spacing w:after="0" w:line="240" w:lineRule="auto"/>
            </w:pPr>
            <w:r>
              <w:drawing>
                <wp:inline distT="0" distB="0" distL="114300" distR="114300">
                  <wp:extent cx="1284605" cy="603250"/>
                  <wp:effectExtent l="0" t="0" r="10795" b="6350"/>
                  <wp:docPr id="9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60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055DD84C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AA10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0A066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A-019</w:t>
            </w:r>
          </w:p>
        </w:tc>
        <w:tc>
          <w:tcPr>
            <w:tcW w:w="1440" w:type="dxa"/>
          </w:tcPr>
          <w:p w14:paraId="3D1F28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图书搜索</w:t>
            </w:r>
          </w:p>
        </w:tc>
        <w:tc>
          <w:tcPr>
            <w:tcW w:w="1440" w:type="dxa"/>
          </w:tcPr>
          <w:p w14:paraId="296E90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输入书名搜索</w:t>
            </w:r>
          </w:p>
        </w:tc>
        <w:tc>
          <w:tcPr>
            <w:tcW w:w="1440" w:type="dxa"/>
          </w:tcPr>
          <w:p w14:paraId="2FB9D3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显示匹配的图书</w:t>
            </w:r>
          </w:p>
        </w:tc>
        <w:tc>
          <w:tcPr>
            <w:tcW w:w="1440" w:type="dxa"/>
          </w:tcPr>
          <w:p w14:paraId="69F065A9">
            <w:pPr>
              <w:spacing w:after="0" w:line="240" w:lineRule="auto"/>
            </w:pPr>
            <w:r>
              <w:drawing>
                <wp:inline distT="0" distB="0" distL="114300" distR="114300">
                  <wp:extent cx="1384935" cy="386080"/>
                  <wp:effectExtent l="0" t="0" r="1905" b="10160"/>
                  <wp:docPr id="9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935" cy="38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5815364D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2B2A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7DD1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A-020</w:t>
            </w:r>
          </w:p>
        </w:tc>
        <w:tc>
          <w:tcPr>
            <w:tcW w:w="1440" w:type="dxa"/>
          </w:tcPr>
          <w:p w14:paraId="4212E2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下架图书</w:t>
            </w:r>
          </w:p>
        </w:tc>
        <w:tc>
          <w:tcPr>
            <w:tcW w:w="1440" w:type="dxa"/>
          </w:tcPr>
          <w:p w14:paraId="57A259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对上架图书点击下架</w:t>
            </w:r>
          </w:p>
        </w:tc>
        <w:tc>
          <w:tcPr>
            <w:tcW w:w="1440" w:type="dxa"/>
          </w:tcPr>
          <w:p w14:paraId="3089F9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图书状态变为下架</w:t>
            </w:r>
          </w:p>
        </w:tc>
        <w:tc>
          <w:tcPr>
            <w:tcW w:w="1440" w:type="dxa"/>
          </w:tcPr>
          <w:p w14:paraId="39272DC9">
            <w:pPr>
              <w:spacing w:after="0" w:line="240" w:lineRule="auto"/>
            </w:pPr>
            <w:r>
              <w:drawing>
                <wp:inline distT="0" distB="0" distL="114300" distR="114300">
                  <wp:extent cx="1394460" cy="483870"/>
                  <wp:effectExtent l="0" t="0" r="7620" b="3810"/>
                  <wp:docPr id="9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460" cy="483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3BB3471B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1CAB4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E3532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A-021</w:t>
            </w:r>
          </w:p>
        </w:tc>
        <w:tc>
          <w:tcPr>
            <w:tcW w:w="1440" w:type="dxa"/>
          </w:tcPr>
          <w:p w14:paraId="45D21D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上架图书</w:t>
            </w:r>
          </w:p>
        </w:tc>
        <w:tc>
          <w:tcPr>
            <w:tcW w:w="1440" w:type="dxa"/>
          </w:tcPr>
          <w:p w14:paraId="38A657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对下架图书点击上架</w:t>
            </w:r>
          </w:p>
        </w:tc>
        <w:tc>
          <w:tcPr>
            <w:tcW w:w="1440" w:type="dxa"/>
          </w:tcPr>
          <w:p w14:paraId="5FACEB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图书状态变为上架</w:t>
            </w:r>
          </w:p>
        </w:tc>
        <w:tc>
          <w:tcPr>
            <w:tcW w:w="1440" w:type="dxa"/>
          </w:tcPr>
          <w:p w14:paraId="6E2C1621">
            <w:pPr>
              <w:spacing w:after="0" w:line="240" w:lineRule="auto"/>
            </w:pPr>
            <w:r>
              <w:drawing>
                <wp:inline distT="0" distB="0" distL="114300" distR="114300">
                  <wp:extent cx="1320800" cy="426085"/>
                  <wp:effectExtent l="0" t="0" r="5080" b="635"/>
                  <wp:docPr id="9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42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00271F01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74B08591"/>
    <w:p w14:paraId="4F072433">
      <w:pPr>
        <w:pStyle w:val="4"/>
      </w:pPr>
      <w:r>
        <w:t>3.6 分类管理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1266"/>
        <w:gridCol w:w="1266"/>
        <w:gridCol w:w="1266"/>
        <w:gridCol w:w="2497"/>
        <w:gridCol w:w="1272"/>
      </w:tblGrid>
      <w:tr w14:paraId="76FAB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02EAB1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5D63D3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4A9BFD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7779C2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7A5D29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1F2AB3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609D6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EE3F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A-022</w:t>
            </w:r>
          </w:p>
        </w:tc>
        <w:tc>
          <w:tcPr>
            <w:tcW w:w="1440" w:type="dxa"/>
          </w:tcPr>
          <w:p w14:paraId="4296B1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分类列表</w:t>
            </w:r>
          </w:p>
        </w:tc>
        <w:tc>
          <w:tcPr>
            <w:tcW w:w="1440" w:type="dxa"/>
          </w:tcPr>
          <w:p w14:paraId="605A08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访问分类管理</w:t>
            </w:r>
          </w:p>
        </w:tc>
        <w:tc>
          <w:tcPr>
            <w:tcW w:w="1440" w:type="dxa"/>
          </w:tcPr>
          <w:p w14:paraId="410B09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显示分类列表</w:t>
            </w:r>
          </w:p>
        </w:tc>
        <w:tc>
          <w:tcPr>
            <w:tcW w:w="1440" w:type="dxa"/>
          </w:tcPr>
          <w:p w14:paraId="4480E414">
            <w:pPr>
              <w:spacing w:after="0" w:line="240" w:lineRule="auto"/>
            </w:pPr>
            <w:r>
              <w:drawing>
                <wp:inline distT="0" distB="0" distL="114300" distR="114300">
                  <wp:extent cx="1424305" cy="641350"/>
                  <wp:effectExtent l="0" t="0" r="8255" b="13970"/>
                  <wp:docPr id="9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305" cy="64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2984D580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5284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52088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A-023</w:t>
            </w:r>
          </w:p>
        </w:tc>
        <w:tc>
          <w:tcPr>
            <w:tcW w:w="1440" w:type="dxa"/>
          </w:tcPr>
          <w:p w14:paraId="690D3F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新增分类</w:t>
            </w:r>
          </w:p>
        </w:tc>
        <w:tc>
          <w:tcPr>
            <w:tcW w:w="1440" w:type="dxa"/>
          </w:tcPr>
          <w:p w14:paraId="777091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点击新增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输入分类名称和排序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保存</w:t>
            </w:r>
          </w:p>
        </w:tc>
        <w:tc>
          <w:tcPr>
            <w:tcW w:w="1440" w:type="dxa"/>
          </w:tcPr>
          <w:p w14:paraId="050606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分类添加成功</w:t>
            </w:r>
          </w:p>
        </w:tc>
        <w:tc>
          <w:tcPr>
            <w:tcW w:w="1440" w:type="dxa"/>
          </w:tcPr>
          <w:p w14:paraId="0499B7D6">
            <w:pPr>
              <w:spacing w:after="0" w:line="240" w:lineRule="auto"/>
            </w:pPr>
            <w:r>
              <w:drawing>
                <wp:inline distT="0" distB="0" distL="114300" distR="114300">
                  <wp:extent cx="1377950" cy="746760"/>
                  <wp:effectExtent l="0" t="0" r="8890" b="0"/>
                  <wp:docPr id="9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95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3CC3FF1A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62C5A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02EBE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A-024</w:t>
            </w:r>
          </w:p>
        </w:tc>
        <w:tc>
          <w:tcPr>
            <w:tcW w:w="1440" w:type="dxa"/>
          </w:tcPr>
          <w:p w14:paraId="6734B7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编辑分类</w:t>
            </w:r>
          </w:p>
        </w:tc>
        <w:tc>
          <w:tcPr>
            <w:tcW w:w="1440" w:type="dxa"/>
          </w:tcPr>
          <w:p w14:paraId="055831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点击编辑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修改名称或排序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保存</w:t>
            </w:r>
          </w:p>
        </w:tc>
        <w:tc>
          <w:tcPr>
            <w:tcW w:w="1440" w:type="dxa"/>
          </w:tcPr>
          <w:p w14:paraId="597169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分类更新成功</w:t>
            </w:r>
          </w:p>
        </w:tc>
        <w:tc>
          <w:tcPr>
            <w:tcW w:w="1440" w:type="dxa"/>
          </w:tcPr>
          <w:p w14:paraId="3FFF897E">
            <w:pPr>
              <w:spacing w:after="0" w:line="240" w:lineRule="auto"/>
            </w:pPr>
            <w:r>
              <w:drawing>
                <wp:inline distT="0" distB="0" distL="114300" distR="114300">
                  <wp:extent cx="1439545" cy="759460"/>
                  <wp:effectExtent l="0" t="0" r="8255" b="2540"/>
                  <wp:docPr id="9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45" cy="75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126B0962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4D072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76D26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A-025</w:t>
            </w:r>
          </w:p>
        </w:tc>
        <w:tc>
          <w:tcPr>
            <w:tcW w:w="1440" w:type="dxa"/>
          </w:tcPr>
          <w:p w14:paraId="7EA165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删除分类</w:t>
            </w:r>
          </w:p>
        </w:tc>
        <w:tc>
          <w:tcPr>
            <w:tcW w:w="1440" w:type="dxa"/>
          </w:tcPr>
          <w:p w14:paraId="1ADDC1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点击删除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确认</w:t>
            </w:r>
          </w:p>
        </w:tc>
        <w:tc>
          <w:tcPr>
            <w:tcW w:w="1440" w:type="dxa"/>
          </w:tcPr>
          <w:p w14:paraId="2BE775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分类删除成功</w:t>
            </w:r>
          </w:p>
        </w:tc>
        <w:tc>
          <w:tcPr>
            <w:tcW w:w="1440" w:type="dxa"/>
          </w:tcPr>
          <w:p w14:paraId="629C73DF">
            <w:pPr>
              <w:spacing w:after="0" w:line="240" w:lineRule="auto"/>
            </w:pPr>
            <w:r>
              <w:drawing>
                <wp:inline distT="0" distB="0" distL="114300" distR="114300">
                  <wp:extent cx="1254125" cy="648970"/>
                  <wp:effectExtent l="0" t="0" r="10795" b="6350"/>
                  <wp:docPr id="10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125" cy="64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3A599ACC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52DF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4F908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A-026</w:t>
            </w:r>
          </w:p>
        </w:tc>
        <w:tc>
          <w:tcPr>
            <w:tcW w:w="1440" w:type="dxa"/>
          </w:tcPr>
          <w:p w14:paraId="176376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删除有图书的分类</w:t>
            </w:r>
          </w:p>
        </w:tc>
        <w:tc>
          <w:tcPr>
            <w:tcW w:w="1440" w:type="dxa"/>
          </w:tcPr>
          <w:p w14:paraId="7B5942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删除有关联图书的分类</w:t>
            </w:r>
          </w:p>
        </w:tc>
        <w:tc>
          <w:tcPr>
            <w:tcW w:w="1440" w:type="dxa"/>
          </w:tcPr>
          <w:p w14:paraId="21805E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提示无法删除或正常删除</w:t>
            </w:r>
          </w:p>
        </w:tc>
        <w:tc>
          <w:tcPr>
            <w:tcW w:w="1440" w:type="dxa"/>
          </w:tcPr>
          <w:p w14:paraId="0F5AC71A">
            <w:pPr>
              <w:spacing w:after="0" w:line="240" w:lineRule="auto"/>
            </w:pPr>
            <w:r>
              <w:drawing>
                <wp:inline distT="0" distB="0" distL="114300" distR="114300">
                  <wp:extent cx="1398905" cy="287020"/>
                  <wp:effectExtent l="0" t="0" r="3175" b="2540"/>
                  <wp:docPr id="10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05" cy="28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3D432B7E">
            <w:pPr>
              <w:spacing w:after="0" w:line="240" w:lineRule="auto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44F50F1B"/>
    <w:p w14:paraId="7B2722DF">
      <w:pPr>
        <w:pStyle w:val="4"/>
      </w:pPr>
      <w:r>
        <w:t>3.7 订单管理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1316"/>
        <w:gridCol w:w="1317"/>
        <w:gridCol w:w="1317"/>
        <w:gridCol w:w="2256"/>
        <w:gridCol w:w="1318"/>
      </w:tblGrid>
      <w:tr w14:paraId="7A2A0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1" w:type="dxa"/>
            <w:shd w:val="clear" w:color="auto" w:fill="D9E2F3"/>
          </w:tcPr>
          <w:p w14:paraId="295CBE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326" w:type="dxa"/>
            <w:shd w:val="clear" w:color="auto" w:fill="D9E2F3"/>
          </w:tcPr>
          <w:p w14:paraId="4E16C8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327" w:type="dxa"/>
            <w:shd w:val="clear" w:color="auto" w:fill="D9E2F3"/>
          </w:tcPr>
          <w:p w14:paraId="4B400D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327" w:type="dxa"/>
            <w:shd w:val="clear" w:color="auto" w:fill="D9E2F3"/>
          </w:tcPr>
          <w:p w14:paraId="16F093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2208" w:type="dxa"/>
            <w:shd w:val="clear" w:color="auto" w:fill="D9E2F3"/>
          </w:tcPr>
          <w:p w14:paraId="6FEC65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327" w:type="dxa"/>
            <w:shd w:val="clear" w:color="auto" w:fill="D9E2F3"/>
          </w:tcPr>
          <w:p w14:paraId="136E63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01471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1" w:type="dxa"/>
          </w:tcPr>
          <w:p w14:paraId="02EA19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A-027</w:t>
            </w:r>
          </w:p>
        </w:tc>
        <w:tc>
          <w:tcPr>
            <w:tcW w:w="1326" w:type="dxa"/>
          </w:tcPr>
          <w:p w14:paraId="7C188E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订单列表</w:t>
            </w:r>
          </w:p>
        </w:tc>
        <w:tc>
          <w:tcPr>
            <w:tcW w:w="1327" w:type="dxa"/>
          </w:tcPr>
          <w:p w14:paraId="333160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访问订单管理</w:t>
            </w:r>
          </w:p>
        </w:tc>
        <w:tc>
          <w:tcPr>
            <w:tcW w:w="1327" w:type="dxa"/>
          </w:tcPr>
          <w:p w14:paraId="30C8A9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显示全平台订单列表</w:t>
            </w:r>
          </w:p>
        </w:tc>
        <w:tc>
          <w:tcPr>
            <w:tcW w:w="2208" w:type="dxa"/>
          </w:tcPr>
          <w:p w14:paraId="5CE7F23E">
            <w:pPr>
              <w:spacing w:after="0" w:line="240" w:lineRule="auto"/>
            </w:pPr>
            <w:r>
              <w:drawing>
                <wp:inline distT="0" distB="0" distL="114300" distR="114300">
                  <wp:extent cx="1261745" cy="602615"/>
                  <wp:effectExtent l="0" t="0" r="3175" b="6985"/>
                  <wp:docPr id="10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745" cy="602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7" w:type="dxa"/>
          </w:tcPr>
          <w:p w14:paraId="3DBCCD09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173A5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1" w:type="dxa"/>
          </w:tcPr>
          <w:p w14:paraId="256FD2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A-029</w:t>
            </w:r>
          </w:p>
        </w:tc>
        <w:tc>
          <w:tcPr>
            <w:tcW w:w="1326" w:type="dxa"/>
          </w:tcPr>
          <w:p w14:paraId="1EEEA1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按状态筛选</w:t>
            </w:r>
          </w:p>
        </w:tc>
        <w:tc>
          <w:tcPr>
            <w:tcW w:w="1327" w:type="dxa"/>
          </w:tcPr>
          <w:p w14:paraId="137C0B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切换不同状态标签</w:t>
            </w:r>
          </w:p>
        </w:tc>
        <w:tc>
          <w:tcPr>
            <w:tcW w:w="1327" w:type="dxa"/>
          </w:tcPr>
          <w:p w14:paraId="3D9DAA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显示对应状态的订单</w:t>
            </w:r>
          </w:p>
        </w:tc>
        <w:tc>
          <w:tcPr>
            <w:tcW w:w="2208" w:type="dxa"/>
          </w:tcPr>
          <w:p w14:paraId="0E44A90A">
            <w:pPr>
              <w:spacing w:after="0" w:line="240" w:lineRule="auto"/>
            </w:pPr>
            <w:r>
              <w:drawing>
                <wp:inline distT="0" distB="0" distL="114300" distR="114300">
                  <wp:extent cx="1292860" cy="295275"/>
                  <wp:effectExtent l="0" t="0" r="2540" b="9525"/>
                  <wp:docPr id="10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86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7" w:type="dxa"/>
          </w:tcPr>
          <w:p w14:paraId="3D7DFE39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53542BBD"/>
    <w:p w14:paraId="4CF0DE38">
      <w:pPr>
        <w:pStyle w:val="3"/>
      </w:pPr>
      <w:r>
        <w:t>四、场景法测试用例（核心业务场景）</w:t>
      </w:r>
    </w:p>
    <w:p w14:paraId="682B4352">
      <w:pPr>
        <w:pStyle w:val="4"/>
      </w:pPr>
      <w:r>
        <w:t>4.1 用户完整购物流景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DC74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3457AF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5F763E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1040A5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633A57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39E938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250439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63509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AB85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SC-001</w:t>
            </w:r>
          </w:p>
        </w:tc>
        <w:tc>
          <w:tcPr>
            <w:tcW w:w="1440" w:type="dxa"/>
          </w:tcPr>
          <w:p w14:paraId="5A5FFE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场景：注册→登录→浏览→加购→下单→支付→收货→评价</w:t>
            </w:r>
          </w:p>
        </w:tc>
        <w:tc>
          <w:tcPr>
            <w:tcW w:w="1440" w:type="dxa"/>
          </w:tcPr>
          <w:p w14:paraId="7E208B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用户注册新账号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登录系统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浏览首页热销图书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4. 点击图书查看详情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5. 加入购物车（数量2）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6. 进入购物车，点击去结算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7. 添加收货地址并选择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8. 提交订单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9. 模拟支付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10. 等待商家发货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11. 确认收货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12. 进入待评价，提交评价</w:t>
            </w:r>
          </w:p>
        </w:tc>
        <w:tc>
          <w:tcPr>
            <w:tcW w:w="1440" w:type="dxa"/>
          </w:tcPr>
          <w:p w14:paraId="0C2240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全流程正常完成，每步状态正确</w:t>
            </w:r>
          </w:p>
        </w:tc>
        <w:tc>
          <w:tcPr>
            <w:tcW w:w="1440" w:type="dxa"/>
          </w:tcPr>
          <w:p w14:paraId="1AA0E0C0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测试无异常</w:t>
            </w:r>
          </w:p>
        </w:tc>
        <w:tc>
          <w:tcPr>
            <w:tcW w:w="1440" w:type="dxa"/>
          </w:tcPr>
          <w:p w14:paraId="65482D99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  <w:p w14:paraId="11AABB4B">
            <w:pPr>
              <w:spacing w:after="0" w:line="240" w:lineRule="auto"/>
              <w:rPr>
                <w:rFonts w:hint="default"/>
                <w:lang w:val="en-US" w:eastAsia="zh-CN"/>
              </w:rPr>
            </w:pPr>
          </w:p>
        </w:tc>
      </w:tr>
    </w:tbl>
    <w:p w14:paraId="6CC46982"/>
    <w:p w14:paraId="6DF15B0E">
      <w:pPr>
        <w:pStyle w:val="4"/>
      </w:pPr>
      <w:r>
        <w:t>4.2 从详情页直接购买场景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D609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51CAF5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340035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0A4A19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2E944A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001528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5E3591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78A5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59BDD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SC-002</w:t>
            </w:r>
          </w:p>
        </w:tc>
        <w:tc>
          <w:tcPr>
            <w:tcW w:w="1440" w:type="dxa"/>
          </w:tcPr>
          <w:p w14:paraId="4C1FD9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场景：跳过购物车直接购买</w:t>
            </w:r>
          </w:p>
        </w:tc>
        <w:tc>
          <w:tcPr>
            <w:tcW w:w="1440" w:type="dxa"/>
          </w:tcPr>
          <w:p w14:paraId="2A9ACD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登录后搜索图书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进入图书详情页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选择数量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4. 点击"立即购买"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5. 确认订单信息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6. 提交订单并支付</w:t>
            </w:r>
          </w:p>
        </w:tc>
        <w:tc>
          <w:tcPr>
            <w:tcW w:w="1440" w:type="dxa"/>
          </w:tcPr>
          <w:p w14:paraId="4DDFF1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跳过购物车直接进入确认订单页，订单创建成功</w:t>
            </w:r>
          </w:p>
        </w:tc>
        <w:tc>
          <w:tcPr>
            <w:tcW w:w="1440" w:type="dxa"/>
          </w:tcPr>
          <w:p w14:paraId="35F5E2CB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测试无异常</w:t>
            </w:r>
          </w:p>
        </w:tc>
        <w:tc>
          <w:tcPr>
            <w:tcW w:w="1440" w:type="dxa"/>
          </w:tcPr>
          <w:p w14:paraId="1D0163E5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4C0DE4F9"/>
    <w:p w14:paraId="529F88CB">
      <w:pPr>
        <w:pStyle w:val="4"/>
      </w:pPr>
      <w:r>
        <w:t>4.3 购物车多商品结算场景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1E7A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270494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6DA4B8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20DAB2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1023C0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04045D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561E15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388E5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E3EF7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SC-003</w:t>
            </w:r>
          </w:p>
        </w:tc>
        <w:tc>
          <w:tcPr>
            <w:tcW w:w="1440" w:type="dxa"/>
          </w:tcPr>
          <w:p w14:paraId="3C9924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场景：部分商品结算</w:t>
            </w:r>
          </w:p>
        </w:tc>
        <w:tc>
          <w:tcPr>
            <w:tcW w:w="1440" w:type="dxa"/>
          </w:tcPr>
          <w:p w14:paraId="73AC9B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登录后添加3本不同图书到购物车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进入购物车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只勾选其中2本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4. 点击去结算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5. 提交订单</w:t>
            </w:r>
          </w:p>
        </w:tc>
        <w:tc>
          <w:tcPr>
            <w:tcW w:w="1440" w:type="dxa"/>
          </w:tcPr>
          <w:p w14:paraId="47B005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订单只包含勾选的2本图书，合计金额正确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未勾选的图书仍留在购物车</w:t>
            </w:r>
          </w:p>
        </w:tc>
        <w:tc>
          <w:tcPr>
            <w:tcW w:w="1440" w:type="dxa"/>
          </w:tcPr>
          <w:p w14:paraId="164A8828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测试无异常</w:t>
            </w:r>
          </w:p>
        </w:tc>
        <w:tc>
          <w:tcPr>
            <w:tcW w:w="1440" w:type="dxa"/>
          </w:tcPr>
          <w:p w14:paraId="09C775DF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33ED1140"/>
    <w:p w14:paraId="66042AD6">
      <w:pPr>
        <w:pStyle w:val="4"/>
      </w:pPr>
      <w:r>
        <w:t>4.4 取消订单并重新下单场景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0EAC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772587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44F7ED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0BE772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29417F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75570C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4DFDBF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4E646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5D01D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SC-004</w:t>
            </w:r>
          </w:p>
        </w:tc>
        <w:tc>
          <w:tcPr>
            <w:tcW w:w="1440" w:type="dxa"/>
          </w:tcPr>
          <w:p w14:paraId="2207FC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场景：取消后重新购买</w:t>
            </w:r>
          </w:p>
        </w:tc>
        <w:tc>
          <w:tcPr>
            <w:tcW w:w="1440" w:type="dxa"/>
          </w:tcPr>
          <w:p w14:paraId="68942C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登录后下单一本图书（库存5）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不支付，点击取消订单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确认库存恢复为5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4. 重新下单该图书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5. 完成支付</w:t>
            </w:r>
          </w:p>
        </w:tc>
        <w:tc>
          <w:tcPr>
            <w:tcW w:w="1440" w:type="dxa"/>
          </w:tcPr>
          <w:p w14:paraId="188C3C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取消后库存恢复，重新下单成功</w:t>
            </w:r>
          </w:p>
        </w:tc>
        <w:tc>
          <w:tcPr>
            <w:tcW w:w="1440" w:type="dxa"/>
          </w:tcPr>
          <w:p w14:paraId="6E5E54CE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测试无异常</w:t>
            </w:r>
          </w:p>
        </w:tc>
        <w:tc>
          <w:tcPr>
            <w:tcW w:w="1440" w:type="dxa"/>
          </w:tcPr>
          <w:p w14:paraId="72AF196C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237EE55C"/>
    <w:p w14:paraId="4CEEB5CE">
      <w:pPr>
        <w:pStyle w:val="4"/>
      </w:pPr>
      <w:r>
        <w:t>4.5 商家完整经营场景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A798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58BD5C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23FC9F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6F2A10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4C5D30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406344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30F403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79F6D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886D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SC-005</w:t>
            </w:r>
          </w:p>
        </w:tc>
        <w:tc>
          <w:tcPr>
            <w:tcW w:w="1440" w:type="dxa"/>
          </w:tcPr>
          <w:p w14:paraId="5ECBF0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场景：注册→审核→上架→发货→回复评价</w:t>
            </w:r>
          </w:p>
        </w:tc>
        <w:tc>
          <w:tcPr>
            <w:tcW w:w="1440" w:type="dxa"/>
          </w:tcPr>
          <w:p w14:paraId="31E8CC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商家注册新账号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管理员审核通过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商家登录，进入工作台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4. 新增一本图书（填写完整信息+上传封面）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5. 上架图书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6. 等待用户下单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7. 在订单管理中查看待发货订单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8. 点击发货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9. 等待用户确认收货并评价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10. 在评价管理中回复评价</w:t>
            </w:r>
          </w:p>
        </w:tc>
        <w:tc>
          <w:tcPr>
            <w:tcW w:w="1440" w:type="dxa"/>
          </w:tcPr>
          <w:p w14:paraId="76C49D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商家全流程正常完成</w:t>
            </w:r>
          </w:p>
        </w:tc>
        <w:tc>
          <w:tcPr>
            <w:tcW w:w="1440" w:type="dxa"/>
          </w:tcPr>
          <w:p w14:paraId="1B6009FD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测试无异常</w:t>
            </w:r>
          </w:p>
        </w:tc>
        <w:tc>
          <w:tcPr>
            <w:tcW w:w="1440" w:type="dxa"/>
          </w:tcPr>
          <w:p w14:paraId="4175589F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34B3634A"/>
    <w:p w14:paraId="4ECFC0AF">
      <w:pPr>
        <w:pStyle w:val="4"/>
      </w:pPr>
      <w:r>
        <w:t>4.6 管理员审核管理场景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A966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6FA13F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55EBAD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3ED133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57C2AE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2776D2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790B33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452AB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E75EC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SC-006</w:t>
            </w:r>
          </w:p>
        </w:tc>
        <w:tc>
          <w:tcPr>
            <w:tcW w:w="1440" w:type="dxa"/>
          </w:tcPr>
          <w:p w14:paraId="7FCB38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场景：商家审核流程</w:t>
            </w:r>
          </w:p>
        </w:tc>
        <w:tc>
          <w:tcPr>
            <w:tcW w:w="1440" w:type="dxa"/>
          </w:tcPr>
          <w:p w14:paraId="13951B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管理员登录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查看待审核商家列表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通过一个商家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4. 拒绝另一个商家（填写原因）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5. 被拒绝的商家重新注册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6. 管理员再次审核通过</w:t>
            </w:r>
          </w:p>
        </w:tc>
        <w:tc>
          <w:tcPr>
            <w:tcW w:w="1440" w:type="dxa"/>
          </w:tcPr>
          <w:p w14:paraId="41EAA5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审核流程完整，商家状态变化正确</w:t>
            </w:r>
          </w:p>
        </w:tc>
        <w:tc>
          <w:tcPr>
            <w:tcW w:w="1440" w:type="dxa"/>
          </w:tcPr>
          <w:p w14:paraId="3DB6EB0E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测试无异常</w:t>
            </w:r>
          </w:p>
        </w:tc>
        <w:tc>
          <w:tcPr>
            <w:tcW w:w="1440" w:type="dxa"/>
          </w:tcPr>
          <w:p w14:paraId="50A75DB7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1739A05E"/>
    <w:p w14:paraId="39D75A7A">
      <w:pPr>
        <w:pStyle w:val="4"/>
      </w:pPr>
      <w:r>
        <w:t>4.7 无地址下单场景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A08E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6D596C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519FB7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122C4A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21FFDA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32E24E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6AE3A9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5219B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1474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SC-007</w:t>
            </w:r>
          </w:p>
        </w:tc>
        <w:tc>
          <w:tcPr>
            <w:tcW w:w="1440" w:type="dxa"/>
          </w:tcPr>
          <w:p w14:paraId="7BF008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场景：先添加地址再下单</w:t>
            </w:r>
          </w:p>
        </w:tc>
        <w:tc>
          <w:tcPr>
            <w:tcW w:w="1440" w:type="dxa"/>
          </w:tcPr>
          <w:p w14:paraId="7D748A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登录新账号（无收货地址）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添加图书到购物车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点击去结算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4. 提示暂无地址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5. 跳转添加地址页面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6. 添加地址后返回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7. 选择地址并提交订单</w:t>
            </w:r>
          </w:p>
        </w:tc>
        <w:tc>
          <w:tcPr>
            <w:tcW w:w="1440" w:type="dxa"/>
          </w:tcPr>
          <w:p w14:paraId="28539A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无地址时引导添加，添加后可正常下单</w:t>
            </w:r>
          </w:p>
        </w:tc>
        <w:tc>
          <w:tcPr>
            <w:tcW w:w="1440" w:type="dxa"/>
          </w:tcPr>
          <w:p w14:paraId="3569096E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测试无异常</w:t>
            </w:r>
          </w:p>
        </w:tc>
        <w:tc>
          <w:tcPr>
            <w:tcW w:w="1440" w:type="dxa"/>
          </w:tcPr>
          <w:p w14:paraId="5745AFCD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2C7B52F3"/>
    <w:p w14:paraId="62F1F217">
      <w:pPr>
        <w:pStyle w:val="4"/>
      </w:pPr>
      <w:r>
        <w:t>4.8 跨角色访问场景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1BE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7DC4CA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23A01B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51354B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351F67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21B3DC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260604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5030D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0276D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SC-008</w:t>
            </w:r>
          </w:p>
        </w:tc>
        <w:tc>
          <w:tcPr>
            <w:tcW w:w="1440" w:type="dxa"/>
          </w:tcPr>
          <w:p w14:paraId="62AD1E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场景：权限隔离验证</w:t>
            </w:r>
          </w:p>
        </w:tc>
        <w:tc>
          <w:tcPr>
            <w:tcW w:w="1440" w:type="dxa"/>
          </w:tcPr>
          <w:p w14:paraId="70495AF8">
            <w:pPr>
              <w:spacing w:after="0" w:line="240" w:lineRule="auto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 w:val="0"/>
                <w:sz w:val="18"/>
              </w:rPr>
              <w:t>. 用商家账号访问用户端首页 → 正常访问</w:t>
            </w:r>
          </w:p>
        </w:tc>
        <w:tc>
          <w:tcPr>
            <w:tcW w:w="1440" w:type="dxa"/>
          </w:tcPr>
          <w:p w14:paraId="2BDFC7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各角色只能访问授权页面，未登录受保护</w:t>
            </w:r>
          </w:p>
        </w:tc>
        <w:tc>
          <w:tcPr>
            <w:tcW w:w="1440" w:type="dxa"/>
          </w:tcPr>
          <w:p w14:paraId="4CCE60C9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测试无异常</w:t>
            </w:r>
          </w:p>
        </w:tc>
        <w:tc>
          <w:tcPr>
            <w:tcW w:w="1440" w:type="dxa"/>
          </w:tcPr>
          <w:p w14:paraId="73582F6A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75F273DC"/>
    <w:p w14:paraId="79DD9237">
      <w:pPr>
        <w:pStyle w:val="4"/>
      </w:pPr>
      <w:r>
        <w:t>4.9 订单状态流转场景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73BA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74C170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297D86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241899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4E599F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0E0B62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74E61F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35CCA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49597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SC-009</w:t>
            </w:r>
          </w:p>
        </w:tc>
        <w:tc>
          <w:tcPr>
            <w:tcW w:w="1440" w:type="dxa"/>
          </w:tcPr>
          <w:p w14:paraId="4CFDAD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场景：完整订单生命周期</w:t>
            </w:r>
          </w:p>
        </w:tc>
        <w:tc>
          <w:tcPr>
            <w:tcW w:w="1440" w:type="dxa"/>
          </w:tcPr>
          <w:p w14:paraId="711814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用户下单（状态：待付款）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用户支付（状态：待发货）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商家发货（状态：已发货）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4. 用户确认收货（状态：已完成）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5. 用户提交评价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6. 商家回复评价</w:t>
            </w:r>
          </w:p>
        </w:tc>
        <w:tc>
          <w:tcPr>
            <w:tcW w:w="1440" w:type="dxa"/>
          </w:tcPr>
          <w:p w14:paraId="53EEAA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订单状态按 待付款→待发货→已发货→已完成 正确流转</w:t>
            </w:r>
          </w:p>
        </w:tc>
        <w:tc>
          <w:tcPr>
            <w:tcW w:w="1440" w:type="dxa"/>
          </w:tcPr>
          <w:p w14:paraId="2AF41F07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测试无异常</w:t>
            </w:r>
          </w:p>
        </w:tc>
        <w:tc>
          <w:tcPr>
            <w:tcW w:w="1440" w:type="dxa"/>
          </w:tcPr>
          <w:p w14:paraId="7DB2F57F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24076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17B78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SC-010</w:t>
            </w:r>
          </w:p>
        </w:tc>
        <w:tc>
          <w:tcPr>
            <w:tcW w:w="1440" w:type="dxa"/>
          </w:tcPr>
          <w:p w14:paraId="556573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场景：待付款取消</w:t>
            </w:r>
          </w:p>
        </w:tc>
        <w:tc>
          <w:tcPr>
            <w:tcW w:w="1440" w:type="dxa"/>
          </w:tcPr>
          <w:p w14:paraId="5FBDF2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用户下单（状态：待付款）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2. 用户取消订单（状态：已取消）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3. 尝试对已取消订单支付</w:t>
            </w:r>
          </w:p>
        </w:tc>
        <w:tc>
          <w:tcPr>
            <w:tcW w:w="1440" w:type="dxa"/>
          </w:tcPr>
          <w:p w14:paraId="6B1586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取消成功，库存恢复；已取消订单无法支付</w:t>
            </w:r>
          </w:p>
        </w:tc>
        <w:tc>
          <w:tcPr>
            <w:tcW w:w="1440" w:type="dxa"/>
          </w:tcPr>
          <w:p w14:paraId="27D446A1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测试无异常</w:t>
            </w:r>
          </w:p>
        </w:tc>
        <w:tc>
          <w:tcPr>
            <w:tcW w:w="1440" w:type="dxa"/>
          </w:tcPr>
          <w:p w14:paraId="677CC1AE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1780B356"/>
    <w:p w14:paraId="0C2A045D">
      <w:pPr>
        <w:pStyle w:val="3"/>
      </w:pPr>
      <w:r>
        <w:t>五、接口异常测试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418"/>
        <w:gridCol w:w="1759"/>
        <w:gridCol w:w="1421"/>
        <w:gridCol w:w="1418"/>
        <w:gridCol w:w="1419"/>
      </w:tblGrid>
      <w:tr w14:paraId="26CF7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36252B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E2F3"/>
          </w:tcPr>
          <w:p w14:paraId="6BD4D8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w="1440" w:type="dxa"/>
            <w:shd w:val="clear" w:color="auto" w:fill="D9E2F3"/>
          </w:tcPr>
          <w:p w14:paraId="7DB007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测试步骤</w:t>
            </w:r>
          </w:p>
        </w:tc>
        <w:tc>
          <w:tcPr>
            <w:tcW w:w="1440" w:type="dxa"/>
            <w:shd w:val="clear" w:color="auto" w:fill="D9E2F3"/>
          </w:tcPr>
          <w:p w14:paraId="11BBEE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  <w:tc>
          <w:tcPr>
            <w:tcW w:w="1440" w:type="dxa"/>
            <w:shd w:val="clear" w:color="auto" w:fill="D9E2F3"/>
          </w:tcPr>
          <w:p w14:paraId="0C48D8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实际结果</w:t>
            </w:r>
          </w:p>
        </w:tc>
        <w:tc>
          <w:tcPr>
            <w:tcW w:w="1440" w:type="dxa"/>
            <w:shd w:val="clear" w:color="auto" w:fill="D9E2F3"/>
          </w:tcPr>
          <w:p w14:paraId="3DE6F7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是否通过</w:t>
            </w:r>
          </w:p>
        </w:tc>
      </w:tr>
      <w:tr w14:paraId="299CB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B8EBB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E-001</w:t>
            </w:r>
          </w:p>
        </w:tc>
        <w:tc>
          <w:tcPr>
            <w:tcW w:w="1440" w:type="dxa"/>
          </w:tcPr>
          <w:p w14:paraId="297105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未认证访问用户接口</w:t>
            </w:r>
          </w:p>
        </w:tc>
        <w:tc>
          <w:tcPr>
            <w:tcW w:w="1440" w:type="dxa"/>
          </w:tcPr>
          <w:p w14:paraId="444F48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不带token访问 /api/user/cart</w:t>
            </w:r>
          </w:p>
        </w:tc>
        <w:tc>
          <w:tcPr>
            <w:tcW w:w="1440" w:type="dxa"/>
          </w:tcPr>
          <w:p w14:paraId="198D13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返回401</w:t>
            </w:r>
          </w:p>
        </w:tc>
        <w:tc>
          <w:tcPr>
            <w:tcW w:w="1440" w:type="dxa"/>
          </w:tcPr>
          <w:p w14:paraId="5F3B0F24">
            <w:pPr>
              <w:spacing w:after="0" w:line="240" w:lineRule="auto"/>
            </w:pPr>
          </w:p>
        </w:tc>
        <w:tc>
          <w:tcPr>
            <w:tcW w:w="1440" w:type="dxa"/>
          </w:tcPr>
          <w:p w14:paraId="1204D67D">
            <w:pPr>
              <w:spacing w:after="0" w:line="240" w:lineRule="auto"/>
            </w:pPr>
          </w:p>
        </w:tc>
      </w:tr>
      <w:tr w14:paraId="662C9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F3591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E-002</w:t>
            </w:r>
          </w:p>
        </w:tc>
        <w:tc>
          <w:tcPr>
            <w:tcW w:w="1440" w:type="dxa"/>
          </w:tcPr>
          <w:p w14:paraId="326094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未认证访问商家接口</w:t>
            </w:r>
          </w:p>
        </w:tc>
        <w:tc>
          <w:tcPr>
            <w:tcW w:w="1440" w:type="dxa"/>
          </w:tcPr>
          <w:p w14:paraId="50D348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不带token访问 /api/shop/books</w:t>
            </w:r>
          </w:p>
        </w:tc>
        <w:tc>
          <w:tcPr>
            <w:tcW w:w="1440" w:type="dxa"/>
          </w:tcPr>
          <w:p w14:paraId="262E9A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返回401</w:t>
            </w:r>
          </w:p>
        </w:tc>
        <w:tc>
          <w:tcPr>
            <w:tcW w:w="1440" w:type="dxa"/>
          </w:tcPr>
          <w:p w14:paraId="7105FB5D">
            <w:pPr>
              <w:spacing w:after="0" w:line="240" w:lineRule="auto"/>
            </w:pPr>
          </w:p>
        </w:tc>
        <w:tc>
          <w:tcPr>
            <w:tcW w:w="1440" w:type="dxa"/>
          </w:tcPr>
          <w:p w14:paraId="6C1E467E">
            <w:pPr>
              <w:spacing w:after="0" w:line="240" w:lineRule="auto"/>
            </w:pPr>
          </w:p>
        </w:tc>
      </w:tr>
      <w:tr w14:paraId="687D7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CE3D6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E-003</w:t>
            </w:r>
          </w:p>
        </w:tc>
        <w:tc>
          <w:tcPr>
            <w:tcW w:w="1440" w:type="dxa"/>
          </w:tcPr>
          <w:p w14:paraId="5A7DA8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未认证访问管理员接口</w:t>
            </w:r>
          </w:p>
        </w:tc>
        <w:tc>
          <w:tcPr>
            <w:tcW w:w="1440" w:type="dxa"/>
          </w:tcPr>
          <w:p w14:paraId="0DAC58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不带token访问 /api/admin/shops</w:t>
            </w:r>
          </w:p>
        </w:tc>
        <w:tc>
          <w:tcPr>
            <w:tcW w:w="1440" w:type="dxa"/>
          </w:tcPr>
          <w:p w14:paraId="07AF4F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返回401</w:t>
            </w:r>
          </w:p>
        </w:tc>
        <w:tc>
          <w:tcPr>
            <w:tcW w:w="1440" w:type="dxa"/>
          </w:tcPr>
          <w:p w14:paraId="273D52C4">
            <w:pPr>
              <w:spacing w:after="0" w:line="240" w:lineRule="auto"/>
            </w:pPr>
          </w:p>
        </w:tc>
        <w:tc>
          <w:tcPr>
            <w:tcW w:w="1440" w:type="dxa"/>
          </w:tcPr>
          <w:p w14:paraId="0DC9DB46">
            <w:pPr>
              <w:spacing w:after="0" w:line="240" w:lineRule="auto"/>
            </w:pPr>
          </w:p>
        </w:tc>
      </w:tr>
      <w:tr w14:paraId="64E71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71C3E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E-004</w:t>
            </w:r>
          </w:p>
        </w:tc>
        <w:tc>
          <w:tcPr>
            <w:tcW w:w="1440" w:type="dxa"/>
          </w:tcPr>
          <w:p w14:paraId="126F30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商品库存不足下单</w:t>
            </w:r>
          </w:p>
        </w:tc>
        <w:tc>
          <w:tcPr>
            <w:tcW w:w="1440" w:type="dxa"/>
          </w:tcPr>
          <w:p w14:paraId="76E1B1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购买数量超过库存</w:t>
            </w:r>
          </w:p>
        </w:tc>
        <w:tc>
          <w:tcPr>
            <w:tcW w:w="1440" w:type="dxa"/>
          </w:tcPr>
          <w:p w14:paraId="52D629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提示库存不足</w:t>
            </w:r>
          </w:p>
        </w:tc>
        <w:tc>
          <w:tcPr>
            <w:tcW w:w="1440" w:type="dxa"/>
          </w:tcPr>
          <w:p w14:paraId="1877546C">
            <w:pPr>
              <w:spacing w:after="0" w:line="240" w:lineRule="auto"/>
            </w:pPr>
          </w:p>
        </w:tc>
        <w:tc>
          <w:tcPr>
            <w:tcW w:w="1440" w:type="dxa"/>
          </w:tcPr>
          <w:p w14:paraId="73F9E5B7">
            <w:pPr>
              <w:spacing w:after="0" w:line="240" w:lineRule="auto"/>
            </w:pPr>
          </w:p>
        </w:tc>
      </w:tr>
      <w:tr w14:paraId="6DC61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24E87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E-005</w:t>
            </w:r>
          </w:p>
        </w:tc>
        <w:tc>
          <w:tcPr>
            <w:tcW w:w="1440" w:type="dxa"/>
          </w:tcPr>
          <w:p w14:paraId="60A575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下架商品下单</w:t>
            </w:r>
          </w:p>
        </w:tc>
        <w:tc>
          <w:tcPr>
            <w:tcW w:w="1440" w:type="dxa"/>
          </w:tcPr>
          <w:p w14:paraId="58ED47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购买已下架的商品</w:t>
            </w:r>
          </w:p>
        </w:tc>
        <w:tc>
          <w:tcPr>
            <w:tcW w:w="1440" w:type="dxa"/>
          </w:tcPr>
          <w:p w14:paraId="04F705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提示图书不存在或已下架</w:t>
            </w:r>
          </w:p>
        </w:tc>
        <w:tc>
          <w:tcPr>
            <w:tcW w:w="1440" w:type="dxa"/>
          </w:tcPr>
          <w:p w14:paraId="7D24C38F">
            <w:pPr>
              <w:spacing w:after="0" w:line="240" w:lineRule="auto"/>
            </w:pPr>
          </w:p>
        </w:tc>
        <w:tc>
          <w:tcPr>
            <w:tcW w:w="1440" w:type="dxa"/>
          </w:tcPr>
          <w:p w14:paraId="1042D749">
            <w:pPr>
              <w:spacing w:after="0" w:line="240" w:lineRule="auto"/>
            </w:pPr>
          </w:p>
        </w:tc>
      </w:tr>
      <w:tr w14:paraId="6F3A5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BF808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E-006</w:t>
            </w:r>
          </w:p>
        </w:tc>
        <w:tc>
          <w:tcPr>
            <w:tcW w:w="1440" w:type="dxa"/>
          </w:tcPr>
          <w:p w14:paraId="3824F0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重复评价</w:t>
            </w:r>
          </w:p>
        </w:tc>
        <w:tc>
          <w:tcPr>
            <w:tcW w:w="1440" w:type="dxa"/>
          </w:tcPr>
          <w:p w14:paraId="3B1643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对已评价的订单再次评价</w:t>
            </w:r>
          </w:p>
        </w:tc>
        <w:tc>
          <w:tcPr>
            <w:tcW w:w="1440" w:type="dxa"/>
          </w:tcPr>
          <w:p w14:paraId="0EEAB7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提示已评价过</w:t>
            </w:r>
          </w:p>
        </w:tc>
        <w:tc>
          <w:tcPr>
            <w:tcW w:w="1440" w:type="dxa"/>
          </w:tcPr>
          <w:p w14:paraId="350BEC97">
            <w:pPr>
              <w:spacing w:after="0" w:line="240" w:lineRule="auto"/>
            </w:pPr>
          </w:p>
        </w:tc>
        <w:tc>
          <w:tcPr>
            <w:tcW w:w="1440" w:type="dxa"/>
          </w:tcPr>
          <w:p w14:paraId="7944CCA0">
            <w:pPr>
              <w:spacing w:after="0" w:line="240" w:lineRule="auto"/>
            </w:pPr>
          </w:p>
        </w:tc>
      </w:tr>
      <w:tr w14:paraId="40AB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573D7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E-007</w:t>
            </w:r>
          </w:p>
        </w:tc>
        <w:tc>
          <w:tcPr>
            <w:tcW w:w="1440" w:type="dxa"/>
          </w:tcPr>
          <w:p w14:paraId="379FDB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非本人订单操作</w:t>
            </w:r>
          </w:p>
        </w:tc>
        <w:tc>
          <w:tcPr>
            <w:tcW w:w="1440" w:type="dxa"/>
          </w:tcPr>
          <w:p w14:paraId="6E5196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尝试操作其他用户的订单</w:t>
            </w:r>
          </w:p>
        </w:tc>
        <w:tc>
          <w:tcPr>
            <w:tcW w:w="1440" w:type="dxa"/>
          </w:tcPr>
          <w:p w14:paraId="58C1F8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提示无权操作</w:t>
            </w:r>
          </w:p>
        </w:tc>
        <w:tc>
          <w:tcPr>
            <w:tcW w:w="1440" w:type="dxa"/>
          </w:tcPr>
          <w:p w14:paraId="01D64145">
            <w:pPr>
              <w:spacing w:after="0" w:line="240" w:lineRule="auto"/>
            </w:pPr>
          </w:p>
        </w:tc>
        <w:tc>
          <w:tcPr>
            <w:tcW w:w="1440" w:type="dxa"/>
          </w:tcPr>
          <w:p w14:paraId="65E5DA9C">
            <w:pPr>
              <w:spacing w:after="0" w:line="240" w:lineRule="auto"/>
            </w:pPr>
          </w:p>
        </w:tc>
      </w:tr>
    </w:tbl>
    <w:p w14:paraId="54D82911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04560"/>
    <w:rsid w:val="3E0A45A8"/>
    <w:rsid w:val="620B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5" Type="http://schemas.openxmlformats.org/officeDocument/2006/relationships/fontTable" Target="fontTable.xml"/><Relationship Id="rId104" Type="http://schemas.openxmlformats.org/officeDocument/2006/relationships/customXml" Target="../customXml/item1.xml"/><Relationship Id="rId103" Type="http://schemas.openxmlformats.org/officeDocument/2006/relationships/numbering" Target="numbering.xml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1306</Words>
  <Characters>1528</Characters>
  <Lines>0</Lines>
  <Paragraphs>0</Paragraphs>
  <TotalTime>218</TotalTime>
  <ScaleCrop>false</ScaleCrop>
  <LinksUpToDate>false</LinksUpToDate>
  <CharactersWithSpaces>1584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2026-06-08T02:52:57Z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eyJoZGlkIjoiMjYzY2QxZDJkZWQ4ZDI5NjU5YjE2MmZmNzljNGFjNDIiLCJ1c2VySWQiOiIxMDY5MTMxNTE4In0=</vt:lpwstr>
  </property>
  <property fmtid="{D5CDD505-2E9C-101B-9397-08002B2CF9AE}" pid="3" name="KSOProductBuildVer">
    <vt:lpwstr>2052-12.1.0.26375</vt:lpwstr>
  </property>
  <property fmtid="{D5CDD505-2E9C-101B-9397-08002B2CF9AE}" pid="4" name="ICV">
    <vt:lpwstr>1C560FB4DF8547BB81DC7A4E465BB751_12</vt:lpwstr>
  </property>
</Properties>
</file>